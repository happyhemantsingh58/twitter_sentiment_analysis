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D3117" w14:textId="77777777" w:rsidR="00CB6F9E" w:rsidRDefault="00CB6F9E">
      <w:pPr>
        <w:pStyle w:val="BodyText"/>
        <w:rPr>
          <w:rFonts w:ascii="Times New Roman"/>
          <w:sz w:val="20"/>
        </w:rPr>
      </w:pPr>
    </w:p>
    <w:p w14:paraId="2641008C" w14:textId="77777777" w:rsidR="00CB6F9E" w:rsidRDefault="00CB6F9E">
      <w:pPr>
        <w:pStyle w:val="BodyText"/>
        <w:rPr>
          <w:rFonts w:ascii="Times New Roman"/>
          <w:sz w:val="20"/>
        </w:rPr>
      </w:pPr>
    </w:p>
    <w:p w14:paraId="26BEAF63" w14:textId="77777777" w:rsidR="00CB6F9E" w:rsidRDefault="00CB6F9E">
      <w:pPr>
        <w:pStyle w:val="BodyText"/>
        <w:rPr>
          <w:rFonts w:ascii="Times New Roman"/>
          <w:sz w:val="20"/>
        </w:rPr>
      </w:pPr>
    </w:p>
    <w:p w14:paraId="7C5B291A" w14:textId="77777777" w:rsidR="00CB6F9E" w:rsidRDefault="00CB6F9E">
      <w:pPr>
        <w:pStyle w:val="BodyText"/>
        <w:rPr>
          <w:rFonts w:ascii="Times New Roman"/>
          <w:sz w:val="20"/>
        </w:rPr>
      </w:pPr>
    </w:p>
    <w:p w14:paraId="5044B6DE" w14:textId="77777777" w:rsidR="00CB6F9E" w:rsidRDefault="00CB6F9E">
      <w:pPr>
        <w:pStyle w:val="BodyText"/>
        <w:rPr>
          <w:rFonts w:ascii="Times New Roman"/>
          <w:sz w:val="20"/>
        </w:rPr>
      </w:pPr>
    </w:p>
    <w:p w14:paraId="77283631" w14:textId="77777777" w:rsidR="00CB6F9E" w:rsidRDefault="00CB6F9E">
      <w:pPr>
        <w:pStyle w:val="BodyText"/>
        <w:rPr>
          <w:rFonts w:ascii="Times New Roman"/>
          <w:sz w:val="20"/>
        </w:rPr>
      </w:pPr>
    </w:p>
    <w:p w14:paraId="5CB3E3F2" w14:textId="77777777" w:rsidR="00CB6F9E" w:rsidRDefault="00CB6F9E">
      <w:pPr>
        <w:pStyle w:val="BodyText"/>
        <w:rPr>
          <w:rFonts w:ascii="Times New Roman"/>
          <w:sz w:val="20"/>
        </w:rPr>
      </w:pPr>
    </w:p>
    <w:p w14:paraId="7C3C9559" w14:textId="77777777" w:rsidR="00CB6F9E" w:rsidRDefault="00CB6F9E">
      <w:pPr>
        <w:pStyle w:val="BodyText"/>
        <w:rPr>
          <w:rFonts w:ascii="Times New Roman"/>
          <w:sz w:val="20"/>
        </w:rPr>
      </w:pPr>
    </w:p>
    <w:p w14:paraId="3B3A80C0" w14:textId="77777777" w:rsidR="00CB6F9E" w:rsidRDefault="00CB6F9E">
      <w:pPr>
        <w:pStyle w:val="BodyText"/>
        <w:rPr>
          <w:rFonts w:ascii="Times New Roman"/>
          <w:sz w:val="20"/>
        </w:rPr>
      </w:pPr>
    </w:p>
    <w:p w14:paraId="4E6A24AF" w14:textId="77777777" w:rsidR="00CB6F9E" w:rsidRDefault="00CB6F9E">
      <w:pPr>
        <w:pStyle w:val="BodyText"/>
        <w:rPr>
          <w:rFonts w:ascii="Times New Roman"/>
          <w:sz w:val="20"/>
        </w:rPr>
      </w:pPr>
    </w:p>
    <w:p w14:paraId="590E2CBB" w14:textId="77777777" w:rsidR="00CB6F9E" w:rsidRDefault="00CB6F9E">
      <w:pPr>
        <w:pStyle w:val="BodyText"/>
        <w:rPr>
          <w:rFonts w:ascii="Times New Roman"/>
          <w:sz w:val="20"/>
        </w:rPr>
      </w:pPr>
    </w:p>
    <w:p w14:paraId="0FD6F600" w14:textId="77777777" w:rsidR="00CB6F9E" w:rsidRDefault="00CB6F9E">
      <w:pPr>
        <w:pStyle w:val="BodyText"/>
        <w:rPr>
          <w:rFonts w:ascii="Times New Roman"/>
          <w:sz w:val="20"/>
        </w:rPr>
      </w:pPr>
    </w:p>
    <w:p w14:paraId="44A81F56" w14:textId="77777777" w:rsidR="00CB6F9E" w:rsidRDefault="00CB6F9E">
      <w:pPr>
        <w:pStyle w:val="BodyText"/>
        <w:rPr>
          <w:rFonts w:ascii="Times New Roman"/>
          <w:sz w:val="20"/>
        </w:rPr>
      </w:pPr>
    </w:p>
    <w:p w14:paraId="00C70F12" w14:textId="77777777" w:rsidR="00CB6F9E" w:rsidRDefault="00CB6F9E">
      <w:pPr>
        <w:pStyle w:val="BodyText"/>
        <w:rPr>
          <w:rFonts w:ascii="Times New Roman"/>
          <w:sz w:val="20"/>
        </w:rPr>
      </w:pPr>
    </w:p>
    <w:p w14:paraId="6F99DD6F" w14:textId="77777777" w:rsidR="00CB6F9E" w:rsidRDefault="00CB6F9E">
      <w:pPr>
        <w:pStyle w:val="BodyText"/>
        <w:rPr>
          <w:rFonts w:ascii="Times New Roman"/>
          <w:sz w:val="20"/>
        </w:rPr>
      </w:pPr>
    </w:p>
    <w:p w14:paraId="7CD0D87E" w14:textId="77777777" w:rsidR="00CB6F9E" w:rsidRDefault="00000000">
      <w:pPr>
        <w:pStyle w:val="Title"/>
        <w:spacing w:line="283" w:lineRule="auto"/>
      </w:pPr>
      <w:r>
        <w:rPr>
          <w:w w:val="85"/>
        </w:rPr>
        <w:t>Project Report</w:t>
      </w:r>
      <w:r>
        <w:rPr>
          <w:spacing w:val="1"/>
          <w:w w:val="85"/>
        </w:rPr>
        <w:t xml:space="preserve"> </w:t>
      </w:r>
      <w:r>
        <w:rPr>
          <w:w w:val="85"/>
        </w:rPr>
        <w:t>Twitter</w:t>
      </w:r>
      <w:r>
        <w:rPr>
          <w:spacing w:val="41"/>
          <w:w w:val="85"/>
        </w:rPr>
        <w:t xml:space="preserve"> </w:t>
      </w:r>
      <w:r>
        <w:rPr>
          <w:spacing w:val="41"/>
          <w:w w:val="85"/>
          <w:lang w:val="en-IN"/>
        </w:rPr>
        <w:t>Sentiment</w:t>
      </w:r>
      <w:r>
        <w:rPr>
          <w:spacing w:val="42"/>
          <w:w w:val="85"/>
        </w:rPr>
        <w:t xml:space="preserve"> </w:t>
      </w:r>
      <w:r>
        <w:rPr>
          <w:w w:val="85"/>
        </w:rPr>
        <w:t>Analysis</w:t>
      </w:r>
    </w:p>
    <w:p w14:paraId="730E582D" w14:textId="77777777" w:rsidR="00CB6F9E" w:rsidRDefault="00CB6F9E">
      <w:pPr>
        <w:jc w:val="center"/>
        <w:rPr>
          <w:rFonts w:ascii="Tahoma"/>
          <w:sz w:val="24"/>
        </w:rPr>
        <w:sectPr w:rsidR="00CB6F9E">
          <w:type w:val="continuous"/>
          <w:pgSz w:w="12240" w:h="15840"/>
          <w:pgMar w:top="1500" w:right="1280" w:bottom="280" w:left="1340" w:header="720" w:footer="720" w:gutter="0"/>
          <w:cols w:space="720"/>
        </w:sectPr>
      </w:pPr>
    </w:p>
    <w:p w14:paraId="0859A0AD" w14:textId="77777777" w:rsidR="00CB6F9E" w:rsidRDefault="00000000">
      <w:pPr>
        <w:pStyle w:val="Heading1"/>
        <w:ind w:left="384" w:right="443"/>
        <w:jc w:val="center"/>
      </w:pPr>
      <w:r>
        <w:rPr>
          <w:w w:val="85"/>
        </w:rPr>
        <w:lastRenderedPageBreak/>
        <w:t>Table</w:t>
      </w:r>
      <w:r>
        <w:rPr>
          <w:spacing w:val="-6"/>
          <w:w w:val="85"/>
        </w:rPr>
        <w:t xml:space="preserve"> </w:t>
      </w:r>
      <w:r>
        <w:rPr>
          <w:w w:val="85"/>
        </w:rPr>
        <w:t>of</w:t>
      </w:r>
      <w:r>
        <w:rPr>
          <w:spacing w:val="-5"/>
          <w:w w:val="85"/>
        </w:rPr>
        <w:t xml:space="preserve"> </w:t>
      </w:r>
      <w:r>
        <w:rPr>
          <w:w w:val="85"/>
        </w:rPr>
        <w:t>content</w:t>
      </w:r>
    </w:p>
    <w:p w14:paraId="7175B6BB" w14:textId="77777777" w:rsidR="00CB6F9E" w:rsidRDefault="00000000">
      <w:pPr>
        <w:pStyle w:val="BodyText"/>
        <w:spacing w:before="384" w:line="285" w:lineRule="auto"/>
        <w:ind w:left="460" w:right="7574"/>
      </w:pPr>
      <w:r>
        <w:rPr>
          <w:color w:val="1154CC"/>
          <w:u w:val="single" w:color="1154CC"/>
        </w:rPr>
        <w:t>Table</w:t>
      </w:r>
      <w:r>
        <w:rPr>
          <w:color w:val="1154CC"/>
          <w:spacing w:val="-6"/>
          <w:u w:val="single" w:color="1154CC"/>
        </w:rPr>
        <w:t xml:space="preserve"> </w:t>
      </w:r>
      <w:r>
        <w:rPr>
          <w:color w:val="1154CC"/>
          <w:u w:val="single" w:color="1154CC"/>
        </w:rPr>
        <w:t>of</w:t>
      </w:r>
      <w:r>
        <w:rPr>
          <w:color w:val="1154CC"/>
          <w:spacing w:val="-6"/>
          <w:u w:val="single" w:color="1154CC"/>
        </w:rPr>
        <w:t xml:space="preserve"> </w:t>
      </w:r>
      <w:r>
        <w:rPr>
          <w:color w:val="1154CC"/>
          <w:u w:val="single" w:color="1154CC"/>
        </w:rPr>
        <w:t>content</w:t>
      </w:r>
      <w:r>
        <w:rPr>
          <w:color w:val="1154CC"/>
          <w:spacing w:val="-58"/>
        </w:rPr>
        <w:t xml:space="preserve"> </w:t>
      </w:r>
      <w:r>
        <w:rPr>
          <w:color w:val="1154CC"/>
          <w:u w:val="single" w:color="1154CC"/>
        </w:rPr>
        <w:t>1.</w:t>
      </w:r>
      <w:r>
        <w:rPr>
          <w:color w:val="1154CC"/>
          <w:spacing w:val="-4"/>
          <w:u w:val="single" w:color="1154CC"/>
        </w:rPr>
        <w:t xml:space="preserve"> </w:t>
      </w:r>
      <w:r>
        <w:rPr>
          <w:color w:val="1154CC"/>
          <w:u w:val="single" w:color="1154CC"/>
        </w:rPr>
        <w:t>Introduction</w:t>
      </w:r>
    </w:p>
    <w:p w14:paraId="4BF01261" w14:textId="77777777" w:rsidR="00CB6F9E" w:rsidRDefault="00000000">
      <w:pPr>
        <w:pStyle w:val="ListParagraph"/>
        <w:numPr>
          <w:ilvl w:val="1"/>
          <w:numId w:val="1"/>
        </w:numPr>
        <w:tabs>
          <w:tab w:val="left" w:pos="1187"/>
        </w:tabs>
        <w:spacing w:line="251" w:lineRule="exact"/>
      </w:pPr>
      <w:r>
        <w:rPr>
          <w:color w:val="1154CC"/>
          <w:u w:val="single" w:color="1154CC"/>
        </w:rPr>
        <w:t>Context</w:t>
      </w:r>
    </w:p>
    <w:p w14:paraId="53FDE330" w14:textId="77777777" w:rsidR="00CB6F9E" w:rsidRDefault="00000000">
      <w:pPr>
        <w:pStyle w:val="ListParagraph"/>
        <w:numPr>
          <w:ilvl w:val="1"/>
          <w:numId w:val="1"/>
        </w:numPr>
        <w:tabs>
          <w:tab w:val="left" w:pos="1187"/>
        </w:tabs>
        <w:spacing w:before="47"/>
      </w:pPr>
      <w:r>
        <w:rPr>
          <w:color w:val="1154CC"/>
          <w:u w:val="single" w:color="1154CC"/>
        </w:rPr>
        <w:t>Motivations</w:t>
      </w:r>
    </w:p>
    <w:p w14:paraId="4E017B02" w14:textId="77777777" w:rsidR="00CB6F9E" w:rsidRDefault="00000000">
      <w:pPr>
        <w:pStyle w:val="ListParagraph"/>
        <w:numPr>
          <w:ilvl w:val="1"/>
          <w:numId w:val="1"/>
        </w:numPr>
        <w:tabs>
          <w:tab w:val="left" w:pos="1187"/>
        </w:tabs>
        <w:spacing w:before="47"/>
      </w:pPr>
      <w:r>
        <w:rPr>
          <w:color w:val="1154CC"/>
          <w:u w:val="single" w:color="1154CC"/>
        </w:rPr>
        <w:t>Idea</w:t>
      </w:r>
    </w:p>
    <w:p w14:paraId="29D8DC03" w14:textId="77777777" w:rsidR="00CB6F9E" w:rsidRDefault="00000000">
      <w:pPr>
        <w:pStyle w:val="ListParagraph"/>
        <w:numPr>
          <w:ilvl w:val="1"/>
          <w:numId w:val="1"/>
        </w:numPr>
        <w:tabs>
          <w:tab w:val="left" w:pos="1187"/>
        </w:tabs>
        <w:spacing w:before="47"/>
      </w:pPr>
      <w:r>
        <w:rPr>
          <w:color w:val="1154CC"/>
          <w:u w:val="single" w:color="1154CC"/>
        </w:rPr>
        <w:t>Sources</w:t>
      </w:r>
    </w:p>
    <w:p w14:paraId="7F7D2239" w14:textId="77777777" w:rsidR="00CB6F9E" w:rsidRDefault="00000000">
      <w:pPr>
        <w:pStyle w:val="ListParagraph"/>
        <w:numPr>
          <w:ilvl w:val="0"/>
          <w:numId w:val="2"/>
        </w:numPr>
        <w:tabs>
          <w:tab w:val="left" w:pos="705"/>
        </w:tabs>
        <w:spacing w:before="47"/>
      </w:pPr>
      <w:r>
        <w:rPr>
          <w:color w:val="1154CC"/>
          <w:u w:val="single" w:color="1154CC"/>
        </w:rPr>
        <w:t>The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Project</w:t>
      </w:r>
    </w:p>
    <w:p w14:paraId="7E96DB51" w14:textId="77777777" w:rsidR="00CB6F9E" w:rsidRDefault="00000000">
      <w:pPr>
        <w:pStyle w:val="ListParagraph"/>
        <w:numPr>
          <w:ilvl w:val="1"/>
          <w:numId w:val="2"/>
        </w:numPr>
        <w:tabs>
          <w:tab w:val="left" w:pos="1187"/>
        </w:tabs>
        <w:spacing w:before="47"/>
      </w:pPr>
      <w:r>
        <w:rPr>
          <w:color w:val="1154CC"/>
          <w:u w:val="single" w:color="1154CC"/>
        </w:rPr>
        <w:t>Data</w:t>
      </w:r>
    </w:p>
    <w:p w14:paraId="7C68A0F1" w14:textId="77777777" w:rsidR="00CB6F9E" w:rsidRDefault="00000000">
      <w:pPr>
        <w:pStyle w:val="ListParagraph"/>
        <w:numPr>
          <w:ilvl w:val="1"/>
          <w:numId w:val="2"/>
        </w:numPr>
        <w:tabs>
          <w:tab w:val="left" w:pos="1187"/>
        </w:tabs>
        <w:spacing w:before="48"/>
      </w:pPr>
      <w:r>
        <w:rPr>
          <w:color w:val="1154CC"/>
          <w:u w:val="single" w:color="1154CC"/>
        </w:rPr>
        <w:t>Resources</w:t>
      </w:r>
    </w:p>
    <w:p w14:paraId="54F33AC1" w14:textId="77777777" w:rsidR="00CB6F9E" w:rsidRDefault="00000000">
      <w:pPr>
        <w:pStyle w:val="ListParagraph"/>
        <w:numPr>
          <w:ilvl w:val="1"/>
          <w:numId w:val="2"/>
        </w:numPr>
        <w:tabs>
          <w:tab w:val="left" w:pos="1187"/>
        </w:tabs>
        <w:spacing w:before="47"/>
      </w:pPr>
      <w:r>
        <w:rPr>
          <w:color w:val="1154CC"/>
          <w:u w:val="single" w:color="1154CC"/>
        </w:rPr>
        <w:t>Pre­processing</w:t>
      </w:r>
    </w:p>
    <w:p w14:paraId="1221EC09" w14:textId="77777777" w:rsidR="00CB6F9E" w:rsidRDefault="00000000">
      <w:pPr>
        <w:pStyle w:val="ListParagraph"/>
        <w:numPr>
          <w:ilvl w:val="2"/>
          <w:numId w:val="2"/>
        </w:numPr>
        <w:tabs>
          <w:tab w:val="left" w:pos="1731"/>
        </w:tabs>
        <w:spacing w:before="47"/>
      </w:pPr>
      <w:r>
        <w:rPr>
          <w:color w:val="1154CC"/>
          <w:u w:val="single" w:color="1154CC"/>
        </w:rPr>
        <w:t>Emoticons</w:t>
      </w:r>
    </w:p>
    <w:p w14:paraId="3A68DAA7" w14:textId="77777777" w:rsidR="00CB6F9E" w:rsidRDefault="00000000">
      <w:pPr>
        <w:pStyle w:val="ListParagraph"/>
        <w:numPr>
          <w:ilvl w:val="2"/>
          <w:numId w:val="2"/>
        </w:numPr>
        <w:tabs>
          <w:tab w:val="left" w:pos="1731"/>
        </w:tabs>
        <w:spacing w:before="47"/>
      </w:pPr>
      <w:r>
        <w:rPr>
          <w:color w:val="1154CC"/>
          <w:u w:val="single" w:color="1154CC"/>
        </w:rPr>
        <w:t>URLs</w:t>
      </w:r>
    </w:p>
    <w:p w14:paraId="63991A26" w14:textId="77777777" w:rsidR="00CB6F9E" w:rsidRDefault="00000000">
      <w:pPr>
        <w:pStyle w:val="ListParagraph"/>
        <w:numPr>
          <w:ilvl w:val="2"/>
          <w:numId w:val="2"/>
        </w:numPr>
        <w:tabs>
          <w:tab w:val="left" w:pos="1731"/>
        </w:tabs>
        <w:spacing w:before="47"/>
      </w:pPr>
      <w:r>
        <w:rPr>
          <w:color w:val="1154CC"/>
          <w:u w:val="single" w:color="1154CC"/>
        </w:rPr>
        <w:t>Unicode</w:t>
      </w:r>
    </w:p>
    <w:p w14:paraId="038D09B6" w14:textId="77777777" w:rsidR="00CB6F9E" w:rsidRDefault="00000000">
      <w:pPr>
        <w:pStyle w:val="ListParagraph"/>
        <w:numPr>
          <w:ilvl w:val="2"/>
          <w:numId w:val="2"/>
        </w:numPr>
        <w:tabs>
          <w:tab w:val="left" w:pos="1731"/>
        </w:tabs>
        <w:spacing w:before="47"/>
      </w:pPr>
      <w:r>
        <w:rPr>
          <w:color w:val="1154CC"/>
          <w:u w:val="single" w:color="1154CC"/>
        </w:rPr>
        <w:t>HTML</w:t>
      </w:r>
      <w:r>
        <w:rPr>
          <w:color w:val="1154CC"/>
          <w:spacing w:val="-6"/>
          <w:u w:val="single" w:color="1154CC"/>
        </w:rPr>
        <w:t xml:space="preserve"> </w:t>
      </w:r>
      <w:r>
        <w:rPr>
          <w:color w:val="1154CC"/>
          <w:u w:val="single" w:color="1154CC"/>
        </w:rPr>
        <w:t>entities</w:t>
      </w:r>
    </w:p>
    <w:p w14:paraId="54BA3FCA" w14:textId="77777777" w:rsidR="00CB6F9E" w:rsidRDefault="00000000">
      <w:pPr>
        <w:pStyle w:val="ListParagraph"/>
        <w:numPr>
          <w:ilvl w:val="2"/>
          <w:numId w:val="2"/>
        </w:numPr>
        <w:tabs>
          <w:tab w:val="left" w:pos="1731"/>
        </w:tabs>
        <w:spacing w:before="47"/>
      </w:pPr>
      <w:r>
        <w:rPr>
          <w:color w:val="1154CC"/>
          <w:u w:val="single" w:color="1154CC"/>
        </w:rPr>
        <w:t>Case</w:t>
      </w:r>
    </w:p>
    <w:p w14:paraId="082E1CD3" w14:textId="77777777" w:rsidR="00CB6F9E" w:rsidRDefault="00000000">
      <w:pPr>
        <w:pStyle w:val="ListParagraph"/>
        <w:numPr>
          <w:ilvl w:val="2"/>
          <w:numId w:val="2"/>
        </w:numPr>
        <w:tabs>
          <w:tab w:val="left" w:pos="1731"/>
        </w:tabs>
        <w:spacing w:before="47"/>
      </w:pPr>
      <w:r>
        <w:rPr>
          <w:color w:val="1154CC"/>
          <w:u w:val="single" w:color="1154CC"/>
        </w:rPr>
        <w:t>Targets</w:t>
      </w:r>
    </w:p>
    <w:p w14:paraId="6C148877" w14:textId="77777777" w:rsidR="00CB6F9E" w:rsidRDefault="00000000">
      <w:pPr>
        <w:pStyle w:val="ListParagraph"/>
        <w:numPr>
          <w:ilvl w:val="2"/>
          <w:numId w:val="2"/>
        </w:numPr>
        <w:tabs>
          <w:tab w:val="left" w:pos="1731"/>
        </w:tabs>
        <w:spacing w:before="47"/>
      </w:pPr>
      <w:r>
        <w:rPr>
          <w:color w:val="1154CC"/>
          <w:u w:val="single" w:color="1154CC"/>
        </w:rPr>
        <w:t>Acronyms</w:t>
      </w:r>
    </w:p>
    <w:p w14:paraId="6AC437D0" w14:textId="77777777" w:rsidR="00CB6F9E" w:rsidRDefault="00000000">
      <w:pPr>
        <w:pStyle w:val="ListParagraph"/>
        <w:numPr>
          <w:ilvl w:val="2"/>
          <w:numId w:val="2"/>
        </w:numPr>
        <w:tabs>
          <w:tab w:val="left" w:pos="1731"/>
        </w:tabs>
        <w:spacing w:before="47"/>
      </w:pPr>
      <w:r>
        <w:rPr>
          <w:color w:val="1154CC"/>
          <w:u w:val="single" w:color="1154CC"/>
        </w:rPr>
        <w:t>Negation</w:t>
      </w:r>
    </w:p>
    <w:p w14:paraId="049E06B3" w14:textId="77777777" w:rsidR="00CB6F9E" w:rsidRDefault="00000000">
      <w:pPr>
        <w:pStyle w:val="ListParagraph"/>
        <w:numPr>
          <w:ilvl w:val="2"/>
          <w:numId w:val="2"/>
        </w:numPr>
        <w:tabs>
          <w:tab w:val="left" w:pos="1731"/>
        </w:tabs>
        <w:spacing w:before="47" w:line="285" w:lineRule="auto"/>
        <w:ind w:left="820" w:right="4636" w:firstLine="360"/>
      </w:pPr>
      <w:r>
        <w:rPr>
          <w:color w:val="1154CC"/>
          <w:u w:val="single" w:color="1154CC"/>
        </w:rPr>
        <w:t>Sequence</w:t>
      </w:r>
      <w:r>
        <w:rPr>
          <w:color w:val="1154CC"/>
          <w:spacing w:val="-8"/>
          <w:u w:val="single" w:color="1154CC"/>
        </w:rPr>
        <w:t xml:space="preserve"> </w:t>
      </w:r>
      <w:r>
        <w:rPr>
          <w:color w:val="1154CC"/>
          <w:u w:val="single" w:color="1154CC"/>
        </w:rPr>
        <w:t>of</w:t>
      </w:r>
      <w:r>
        <w:rPr>
          <w:color w:val="1154CC"/>
          <w:spacing w:val="-8"/>
          <w:u w:val="single" w:color="1154CC"/>
        </w:rPr>
        <w:t xml:space="preserve"> </w:t>
      </w:r>
      <w:r>
        <w:rPr>
          <w:color w:val="1154CC"/>
          <w:u w:val="single" w:color="1154CC"/>
        </w:rPr>
        <w:t>repeated</w:t>
      </w:r>
      <w:r>
        <w:rPr>
          <w:color w:val="1154CC"/>
          <w:spacing w:val="-8"/>
          <w:u w:val="single" w:color="1154CC"/>
        </w:rPr>
        <w:t xml:space="preserve"> </w:t>
      </w:r>
      <w:r>
        <w:rPr>
          <w:color w:val="1154CC"/>
          <w:u w:val="single" w:color="1154CC"/>
        </w:rPr>
        <w:t>characters</w:t>
      </w:r>
      <w:r>
        <w:rPr>
          <w:color w:val="1154CC"/>
          <w:spacing w:val="-58"/>
        </w:rPr>
        <w:t xml:space="preserve"> </w:t>
      </w:r>
      <w:r>
        <w:rPr>
          <w:color w:val="1154CC"/>
          <w:u w:val="single" w:color="1154CC"/>
        </w:rPr>
        <w:t>2.4</w:t>
      </w:r>
      <w:r>
        <w:rPr>
          <w:color w:val="1154CC"/>
          <w:spacing w:val="-2"/>
          <w:u w:val="single" w:color="1154CC"/>
        </w:rPr>
        <w:t xml:space="preserve"> </w:t>
      </w:r>
      <w:r>
        <w:rPr>
          <w:color w:val="1154CC"/>
          <w:u w:val="single" w:color="1154CC"/>
        </w:rPr>
        <w:t>Machine</w:t>
      </w:r>
      <w:r>
        <w:rPr>
          <w:color w:val="1154CC"/>
          <w:spacing w:val="-1"/>
          <w:u w:val="single" w:color="1154CC"/>
        </w:rPr>
        <w:t xml:space="preserve"> </w:t>
      </w:r>
      <w:r>
        <w:rPr>
          <w:color w:val="1154CC"/>
          <w:u w:val="single" w:color="1154CC"/>
        </w:rPr>
        <w:t>Learning</w:t>
      </w:r>
    </w:p>
    <w:p w14:paraId="3D73B64D" w14:textId="77777777" w:rsidR="00CB6F9E" w:rsidRDefault="00000000">
      <w:pPr>
        <w:pStyle w:val="ListParagraph"/>
        <w:numPr>
          <w:ilvl w:val="2"/>
          <w:numId w:val="3"/>
        </w:numPr>
        <w:tabs>
          <w:tab w:val="left" w:pos="1731"/>
        </w:tabs>
        <w:spacing w:line="251" w:lineRule="exact"/>
      </w:pPr>
      <w:r>
        <w:rPr>
          <w:color w:val="1154CC"/>
          <w:u w:val="single" w:color="1154CC"/>
        </w:rPr>
        <w:t>Naive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Bayes</w:t>
      </w:r>
    </w:p>
    <w:p w14:paraId="1B25876F" w14:textId="77777777" w:rsidR="00CB6F9E" w:rsidRDefault="00000000">
      <w:pPr>
        <w:pStyle w:val="ListParagraph"/>
        <w:numPr>
          <w:ilvl w:val="2"/>
          <w:numId w:val="3"/>
        </w:numPr>
        <w:tabs>
          <w:tab w:val="left" w:pos="1731"/>
        </w:tabs>
        <w:spacing w:before="47"/>
      </w:pPr>
      <w:r>
        <w:rPr>
          <w:color w:val="1154CC"/>
          <w:u w:val="single" w:color="1154CC"/>
        </w:rPr>
        <w:t>Baseline</w:t>
      </w:r>
    </w:p>
    <w:p w14:paraId="09C9708A" w14:textId="77777777" w:rsidR="00CB6F9E" w:rsidRDefault="00000000">
      <w:pPr>
        <w:pStyle w:val="ListParagraph"/>
        <w:numPr>
          <w:ilvl w:val="2"/>
          <w:numId w:val="3"/>
        </w:numPr>
        <w:tabs>
          <w:tab w:val="left" w:pos="1731"/>
        </w:tabs>
        <w:spacing w:before="47"/>
      </w:pPr>
      <w:r>
        <w:rPr>
          <w:color w:val="1154CC"/>
          <w:u w:val="single" w:color="1154CC"/>
        </w:rPr>
        <w:t>Improvements</w:t>
      </w:r>
    </w:p>
    <w:p w14:paraId="0FEF0EFD" w14:textId="77777777" w:rsidR="00CB6F9E" w:rsidRDefault="00000000">
      <w:pPr>
        <w:pStyle w:val="ListParagraph"/>
        <w:numPr>
          <w:ilvl w:val="2"/>
          <w:numId w:val="3"/>
        </w:numPr>
        <w:tabs>
          <w:tab w:val="left" w:pos="1731"/>
        </w:tabs>
        <w:spacing w:before="47"/>
      </w:pPr>
      <w:r>
        <w:rPr>
          <w:color w:val="1154CC"/>
          <w:u w:val="single" w:color="1154CC"/>
        </w:rPr>
        <w:t>Language</w:t>
      </w:r>
      <w:r>
        <w:rPr>
          <w:color w:val="1154CC"/>
          <w:spacing w:val="-7"/>
          <w:u w:val="single" w:color="1154CC"/>
        </w:rPr>
        <w:t xml:space="preserve"> </w:t>
      </w:r>
      <w:r>
        <w:rPr>
          <w:color w:val="1154CC"/>
          <w:u w:val="single" w:color="1154CC"/>
        </w:rPr>
        <w:t>Models</w:t>
      </w:r>
    </w:p>
    <w:p w14:paraId="611EC3DE" w14:textId="77777777" w:rsidR="00CB6F9E" w:rsidRDefault="00000000">
      <w:pPr>
        <w:pStyle w:val="ListParagraph"/>
        <w:numPr>
          <w:ilvl w:val="0"/>
          <w:numId w:val="2"/>
        </w:numPr>
        <w:tabs>
          <w:tab w:val="left" w:pos="705"/>
        </w:tabs>
        <w:spacing w:before="47"/>
      </w:pPr>
      <w:r>
        <w:rPr>
          <w:color w:val="1154CC"/>
          <w:u w:val="single" w:color="1154CC"/>
        </w:rPr>
        <w:t>Conclusion</w:t>
      </w:r>
    </w:p>
    <w:p w14:paraId="744D122F" w14:textId="77777777" w:rsidR="00CB6F9E" w:rsidRDefault="00000000">
      <w:pPr>
        <w:pStyle w:val="ListParagraph"/>
        <w:numPr>
          <w:ilvl w:val="0"/>
          <w:numId w:val="2"/>
        </w:numPr>
        <w:tabs>
          <w:tab w:val="left" w:pos="705"/>
        </w:tabs>
        <w:spacing w:before="47"/>
      </w:pPr>
      <w:r>
        <w:rPr>
          <w:color w:val="1154CC"/>
          <w:u w:val="single" w:color="1154CC"/>
        </w:rPr>
        <w:t>References</w:t>
      </w:r>
    </w:p>
    <w:p w14:paraId="4BBF7C8D" w14:textId="77777777" w:rsidR="00CB6F9E" w:rsidRDefault="00000000">
      <w:pPr>
        <w:pStyle w:val="BodyText"/>
        <w:spacing w:before="47"/>
        <w:ind w:left="460"/>
      </w:pPr>
      <w:r>
        <w:rPr>
          <w:color w:val="1154CC"/>
          <w:u w:val="single" w:color="1154CC"/>
        </w:rPr>
        <w:t>4.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Appendix</w:t>
      </w:r>
    </w:p>
    <w:p w14:paraId="0C1A0139" w14:textId="77777777" w:rsidR="00CB6F9E" w:rsidRDefault="00000000">
      <w:pPr>
        <w:pStyle w:val="BodyText"/>
        <w:spacing w:before="47" w:line="285" w:lineRule="auto"/>
        <w:ind w:left="820" w:right="5437"/>
      </w:pPr>
      <w:r>
        <w:rPr>
          <w:color w:val="1154CC"/>
          <w:u w:val="single" w:color="1154CC"/>
        </w:rPr>
        <w:t>5.1</w:t>
      </w:r>
      <w:r>
        <w:rPr>
          <w:color w:val="1154CC"/>
          <w:spacing w:val="9"/>
          <w:u w:val="single" w:color="1154CC"/>
        </w:rPr>
        <w:t xml:space="preserve"> </w:t>
      </w:r>
      <w:r>
        <w:rPr>
          <w:color w:val="1154CC"/>
          <w:u w:val="single" w:color="1154CC"/>
        </w:rPr>
        <w:t>Minutes</w:t>
      </w:r>
      <w:r>
        <w:rPr>
          <w:color w:val="1154CC"/>
          <w:spacing w:val="10"/>
          <w:u w:val="single" w:color="1154CC"/>
        </w:rPr>
        <w:t xml:space="preserve"> </w:t>
      </w:r>
      <w:r>
        <w:rPr>
          <w:color w:val="1154CC"/>
          <w:u w:val="single" w:color="1154CC"/>
        </w:rPr>
        <w:t>of</w:t>
      </w:r>
      <w:r>
        <w:rPr>
          <w:color w:val="1154CC"/>
          <w:spacing w:val="10"/>
          <w:u w:val="single" w:color="1154CC"/>
        </w:rPr>
        <w:t xml:space="preserve"> </w:t>
      </w:r>
      <w:r>
        <w:rPr>
          <w:color w:val="1154CC"/>
          <w:u w:val="single" w:color="1154CC"/>
        </w:rPr>
        <w:t>the</w:t>
      </w:r>
      <w:r>
        <w:rPr>
          <w:color w:val="1154CC"/>
          <w:spacing w:val="10"/>
          <w:u w:val="single" w:color="1154CC"/>
        </w:rPr>
        <w:t xml:space="preserve"> </w:t>
      </w:r>
      <w:r>
        <w:rPr>
          <w:color w:val="1154CC"/>
          <w:u w:val="single" w:color="1154CC"/>
        </w:rPr>
        <w:t>first</w:t>
      </w:r>
      <w:r>
        <w:rPr>
          <w:color w:val="1154CC"/>
          <w:spacing w:val="10"/>
          <w:u w:val="single" w:color="1154CC"/>
        </w:rPr>
        <w:t xml:space="preserve"> </w:t>
      </w:r>
      <w:r>
        <w:rPr>
          <w:color w:val="1154CC"/>
          <w:u w:val="single" w:color="1154CC"/>
        </w:rPr>
        <w:t>meeting</w:t>
      </w:r>
      <w:r>
        <w:rPr>
          <w:color w:val="1154CC"/>
          <w:spacing w:val="1"/>
        </w:rPr>
        <w:t xml:space="preserve"> </w:t>
      </w:r>
      <w:r>
        <w:rPr>
          <w:color w:val="1154CC"/>
          <w:u w:val="single" w:color="1154CC"/>
        </w:rPr>
        <w:t>5.2</w:t>
      </w:r>
      <w:r>
        <w:rPr>
          <w:color w:val="1154CC"/>
          <w:spacing w:val="-6"/>
          <w:u w:val="single" w:color="1154CC"/>
        </w:rPr>
        <w:t xml:space="preserve"> </w:t>
      </w:r>
      <w:r>
        <w:rPr>
          <w:color w:val="1154CC"/>
          <w:u w:val="single" w:color="1154CC"/>
        </w:rPr>
        <w:t>Minutes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of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the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second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meeting</w:t>
      </w:r>
      <w:r>
        <w:rPr>
          <w:color w:val="1154CC"/>
          <w:spacing w:val="-58"/>
        </w:rPr>
        <w:t xml:space="preserve"> </w:t>
      </w:r>
      <w:r>
        <w:rPr>
          <w:color w:val="1154CC"/>
          <w:u w:val="single" w:color="1154CC"/>
        </w:rPr>
        <w:t>5.3</w:t>
      </w:r>
      <w:r>
        <w:rPr>
          <w:color w:val="1154CC"/>
          <w:spacing w:val="-6"/>
          <w:u w:val="single" w:color="1154CC"/>
        </w:rPr>
        <w:t xml:space="preserve"> </w:t>
      </w:r>
      <w:r>
        <w:rPr>
          <w:color w:val="1154CC"/>
          <w:u w:val="single" w:color="1154CC"/>
        </w:rPr>
        <w:t>Minutes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of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the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second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meeting</w:t>
      </w:r>
      <w:r>
        <w:rPr>
          <w:color w:val="1154CC"/>
          <w:spacing w:val="-58"/>
        </w:rPr>
        <w:t xml:space="preserve"> </w:t>
      </w:r>
      <w:r>
        <w:rPr>
          <w:color w:val="1154CC"/>
          <w:u w:val="single" w:color="1154CC"/>
        </w:rPr>
        <w:t>5.4</w:t>
      </w:r>
      <w:r>
        <w:rPr>
          <w:color w:val="1154CC"/>
          <w:spacing w:val="-6"/>
          <w:u w:val="single" w:color="1154CC"/>
        </w:rPr>
        <w:t xml:space="preserve"> </w:t>
      </w:r>
      <w:r>
        <w:rPr>
          <w:color w:val="1154CC"/>
          <w:u w:val="single" w:color="1154CC"/>
        </w:rPr>
        <w:t>Minutes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of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the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second</w:t>
      </w:r>
      <w:r>
        <w:rPr>
          <w:color w:val="1154CC"/>
          <w:spacing w:val="-5"/>
          <w:u w:val="single" w:color="1154CC"/>
        </w:rPr>
        <w:t xml:space="preserve"> </w:t>
      </w:r>
      <w:r>
        <w:rPr>
          <w:color w:val="1154CC"/>
          <w:u w:val="single" w:color="1154CC"/>
        </w:rPr>
        <w:t>meeting</w:t>
      </w:r>
    </w:p>
    <w:p w14:paraId="5CAD8C92" w14:textId="77777777" w:rsidR="00CB6F9E" w:rsidRDefault="00CB6F9E">
      <w:pPr>
        <w:spacing w:line="285" w:lineRule="auto"/>
        <w:sectPr w:rsidR="00CB6F9E">
          <w:footerReference w:type="default" r:id="rId8"/>
          <w:pgSz w:w="12240" w:h="15840"/>
          <w:pgMar w:top="1500" w:right="1280" w:bottom="1300" w:left="1340" w:header="0" w:footer="1109" w:gutter="0"/>
          <w:pgNumType w:start="1"/>
          <w:cols w:space="720"/>
        </w:sectPr>
      </w:pPr>
    </w:p>
    <w:p w14:paraId="7C5BDC30" w14:textId="77777777" w:rsidR="00CB6F9E" w:rsidRDefault="00CB6F9E">
      <w:pPr>
        <w:pStyle w:val="BodyText"/>
        <w:rPr>
          <w:sz w:val="24"/>
        </w:rPr>
      </w:pPr>
    </w:p>
    <w:p w14:paraId="6B1B0CA1" w14:textId="77777777" w:rsidR="00CB6F9E" w:rsidRDefault="00CB6F9E">
      <w:pPr>
        <w:pStyle w:val="BodyText"/>
        <w:spacing w:before="9"/>
        <w:rPr>
          <w:sz w:val="18"/>
        </w:rPr>
      </w:pPr>
    </w:p>
    <w:p w14:paraId="07C06B9C" w14:textId="77777777" w:rsidR="00CB6F9E" w:rsidRDefault="00000000" w:rsidP="001C3F66">
      <w:pPr>
        <w:pStyle w:val="Heading2"/>
        <w:tabs>
          <w:tab w:val="left" w:pos="434"/>
        </w:tabs>
        <w:spacing w:before="1"/>
      </w:pPr>
      <w:r>
        <w:t>Motivations</w:t>
      </w:r>
    </w:p>
    <w:p w14:paraId="7BED0188" w14:textId="77777777" w:rsidR="00CB6F9E" w:rsidRDefault="00000000" w:rsidP="00B20917">
      <w:pPr>
        <w:pStyle w:val="BodyText"/>
        <w:spacing w:before="68" w:line="285" w:lineRule="auto"/>
        <w:ind w:left="100" w:right="291"/>
      </w:pPr>
      <w:r>
        <w:t>Being extremely interested in everything having a relation with the Machine Learning,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independant</w:t>
      </w:r>
      <w:proofErr w:type="spellEnd"/>
      <w:r>
        <w:t xml:space="preserve"> project was a great occasion to give me the time to learn and confirm my</w:t>
      </w:r>
      <w:r>
        <w:rPr>
          <w:spacing w:val="1"/>
        </w:rPr>
        <w:t xml:space="preserve"> </w:t>
      </w:r>
      <w:r>
        <w:t>interest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field.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estimations,</w:t>
      </w:r>
      <w:r>
        <w:rPr>
          <w:spacing w:val="-5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machines to learn by themselves is both powerful and limitless in term of application</w:t>
      </w:r>
      <w:r>
        <w:rPr>
          <w:spacing w:val="1"/>
        </w:rPr>
        <w:t xml:space="preserve"> </w:t>
      </w:r>
      <w:r>
        <w:t>possibilities. We can use Machine Learning in Finance, Medicine, almost everywhere. That’s</w:t>
      </w:r>
      <w:r>
        <w:rPr>
          <w:spacing w:val="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conduct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Learning.</w:t>
      </w:r>
    </w:p>
    <w:p w14:paraId="7F89757F" w14:textId="77777777" w:rsidR="00CB6F9E" w:rsidRDefault="00CB6F9E">
      <w:pPr>
        <w:pStyle w:val="BodyText"/>
        <w:rPr>
          <w:sz w:val="24"/>
        </w:rPr>
      </w:pPr>
    </w:p>
    <w:p w14:paraId="13121B56" w14:textId="77777777" w:rsidR="00CB6F9E" w:rsidRDefault="00CB6F9E">
      <w:pPr>
        <w:spacing w:line="285" w:lineRule="auto"/>
        <w:sectPr w:rsidR="00CB6F9E">
          <w:pgSz w:w="12240" w:h="15840"/>
          <w:pgMar w:top="1500" w:right="1280" w:bottom="1300" w:left="1340" w:header="0" w:footer="1109" w:gutter="0"/>
          <w:cols w:space="720"/>
        </w:sectPr>
      </w:pPr>
    </w:p>
    <w:p w14:paraId="38AF7993" w14:textId="77777777" w:rsidR="00CB6F9E" w:rsidRDefault="00000000">
      <w:pPr>
        <w:pStyle w:val="Heading1"/>
        <w:numPr>
          <w:ilvl w:val="0"/>
          <w:numId w:val="4"/>
        </w:numPr>
        <w:tabs>
          <w:tab w:val="left" w:pos="380"/>
        </w:tabs>
        <w:ind w:left="379" w:hanging="280"/>
      </w:pPr>
      <w:r>
        <w:rPr>
          <w:w w:val="85"/>
        </w:rPr>
        <w:lastRenderedPageBreak/>
        <w:t>The</w:t>
      </w:r>
      <w:r>
        <w:rPr>
          <w:spacing w:val="-16"/>
          <w:w w:val="85"/>
        </w:rPr>
        <w:t xml:space="preserve"> </w:t>
      </w:r>
      <w:r>
        <w:rPr>
          <w:w w:val="85"/>
        </w:rPr>
        <w:t>Project</w:t>
      </w:r>
    </w:p>
    <w:p w14:paraId="3ED7D33F" w14:textId="77777777" w:rsidR="00CB6F9E" w:rsidRDefault="00000000">
      <w:pPr>
        <w:pStyle w:val="BodyText"/>
        <w:spacing w:before="84" w:line="285" w:lineRule="auto"/>
        <w:ind w:left="100" w:right="163" w:firstLine="720"/>
      </w:pPr>
      <w:r>
        <w:t>Sentiment analysis, also refers as opinion mining, is a sub machine learning task where</w:t>
      </w:r>
      <w:r>
        <w:rPr>
          <w:spacing w:val="1"/>
        </w:rPr>
        <w:t xml:space="preserve"> </w:t>
      </w:r>
      <w:r>
        <w:t>we want to determine which is the general sentiment of a given document. Using machine</w:t>
      </w:r>
      <w:r>
        <w:rPr>
          <w:spacing w:val="1"/>
        </w:rPr>
        <w:t xml:space="preserve"> </w:t>
      </w:r>
      <w:r>
        <w:t>learning techniques and natural language processing we can extract the subjective information</w:t>
      </w:r>
      <w:r>
        <w:rPr>
          <w:spacing w:val="1"/>
        </w:rPr>
        <w:t xml:space="preserve"> </w:t>
      </w:r>
      <w:r>
        <w:t>of a document and try to classify it according to its polarity such as positive, neutral or negative.</w:t>
      </w:r>
      <w:r>
        <w:rPr>
          <w:spacing w:val="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possibly</w:t>
      </w:r>
      <w:r>
        <w:rPr>
          <w:spacing w:val="-5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opinion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gramStart"/>
      <w:r>
        <w:t>selling</w:t>
      </w:r>
      <w:r>
        <w:rPr>
          <w:spacing w:val="1"/>
        </w:rPr>
        <w:t xml:space="preserve"> </w:t>
      </w:r>
      <w:r>
        <w:t>objects</w:t>
      </w:r>
      <w:proofErr w:type="gramEnd"/>
      <w:r>
        <w:t>, or predict stock markets for a given company like, if most people think positive about it,</w:t>
      </w:r>
      <w:r>
        <w:rPr>
          <w:spacing w:val="1"/>
        </w:rPr>
        <w:t xml:space="preserve"> </w:t>
      </w:r>
      <w:r>
        <w:t>possibly its stock markets will increase, and so on. Sentiment analysis is actually far from to be</w:t>
      </w:r>
      <w:r>
        <w:rPr>
          <w:spacing w:val="1"/>
        </w:rPr>
        <w:t xml:space="preserve"> </w:t>
      </w:r>
      <w:r>
        <w:t>solved since the language is very complex (objectivity/subjectivity, negation, vocabulary,</w:t>
      </w:r>
      <w:r>
        <w:rPr>
          <w:spacing w:val="1"/>
        </w:rPr>
        <w:t xml:space="preserve"> </w:t>
      </w:r>
      <w:proofErr w:type="gramStart"/>
      <w:r>
        <w:t>grammar,...</w:t>
      </w:r>
      <w:proofErr w:type="gramEnd"/>
      <w:r>
        <w:t>)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interesting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on.</w:t>
      </w:r>
    </w:p>
    <w:p w14:paraId="78CFDF5D" w14:textId="77777777" w:rsidR="00CB6F9E" w:rsidRDefault="00CB6F9E">
      <w:pPr>
        <w:pStyle w:val="BodyText"/>
        <w:spacing w:before="3"/>
        <w:rPr>
          <w:sz w:val="25"/>
        </w:rPr>
      </w:pPr>
    </w:p>
    <w:p w14:paraId="59B8FDED" w14:textId="77777777" w:rsidR="00CB6F9E" w:rsidRDefault="00000000">
      <w:pPr>
        <w:pStyle w:val="BodyText"/>
        <w:spacing w:before="1" w:line="285" w:lineRule="auto"/>
        <w:ind w:left="100" w:right="163" w:firstLine="720"/>
      </w:pPr>
      <w:r>
        <w:t>In this project I choose to try to classify tweets from Twitter into “positive” or “negative”</w:t>
      </w:r>
      <w:r>
        <w:rPr>
          <w:spacing w:val="1"/>
        </w:rPr>
        <w:t xml:space="preserve"> </w:t>
      </w:r>
      <w:r>
        <w:t>sentiment by building a model based on probabilities. Twitter is a microblogging website where</w:t>
      </w:r>
      <w:r>
        <w:rPr>
          <w:spacing w:val="1"/>
        </w:rPr>
        <w:t xml:space="preserve"> </w:t>
      </w:r>
      <w:r>
        <w:t xml:space="preserve">people can share their feelings quickly and spontaneously by sending a </w:t>
      </w:r>
      <w:proofErr w:type="gramStart"/>
      <w:r>
        <w:t>tweets</w:t>
      </w:r>
      <w:proofErr w:type="gramEnd"/>
      <w:r>
        <w:t xml:space="preserve"> limited by 140</w:t>
      </w:r>
      <w:r>
        <w:rPr>
          <w:spacing w:val="1"/>
        </w:rPr>
        <w:t xml:space="preserve"> </w:t>
      </w:r>
      <w:r>
        <w:t>characters. You can directly address a tweet to someone by adding the target sign “@” or</w:t>
      </w:r>
      <w:r>
        <w:rPr>
          <w:spacing w:val="1"/>
        </w:rPr>
        <w:t xml:space="preserve"> </w:t>
      </w:r>
      <w:r>
        <w:t>participate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topic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proofErr w:type="spellStart"/>
      <w:r>
        <w:t>hastag</w:t>
      </w:r>
      <w:proofErr w:type="spellEnd"/>
      <w:r>
        <w:rPr>
          <w:spacing w:val="-4"/>
        </w:rPr>
        <w:t xml:space="preserve"> </w:t>
      </w:r>
      <w:r>
        <w:t>“#”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tweet.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Twitter,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perfect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opinion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anything.</w:t>
      </w:r>
    </w:p>
    <w:p w14:paraId="28F252C7" w14:textId="77777777" w:rsidR="00CB6F9E" w:rsidRDefault="00000000">
      <w:pPr>
        <w:pStyle w:val="Heading2"/>
        <w:numPr>
          <w:ilvl w:val="1"/>
          <w:numId w:val="4"/>
        </w:numPr>
        <w:tabs>
          <w:tab w:val="left" w:pos="434"/>
        </w:tabs>
        <w:spacing w:before="190"/>
        <w:ind w:left="433" w:hanging="334"/>
      </w:pPr>
      <w:r>
        <w:t>Data</w:t>
      </w:r>
    </w:p>
    <w:p w14:paraId="735E626C" w14:textId="77777777" w:rsidR="00CB6F9E" w:rsidRDefault="00000000">
      <w:pPr>
        <w:pStyle w:val="BodyText"/>
        <w:spacing w:before="68" w:line="285" w:lineRule="auto"/>
        <w:ind w:left="100" w:right="280" w:firstLine="720"/>
        <w:jc w:val="both"/>
      </w:pPr>
      <w:r>
        <w:t>To</w:t>
      </w:r>
      <w:r>
        <w:rPr>
          <w:spacing w:val="-6"/>
        </w:rPr>
        <w:t xml:space="preserve"> </w:t>
      </w:r>
      <w:r>
        <w:t>gather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possible.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paper</w:t>
      </w:r>
      <w:r>
        <w:rPr>
          <w:spacing w:val="-5"/>
        </w:rPr>
        <w:t xml:space="preserve"> </w:t>
      </w:r>
      <w:r>
        <w:t>researches,</w:t>
      </w:r>
      <w:r>
        <w:rPr>
          <w:spacing w:val="-5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built a program to collect automatically a corpus of tweets based on two classes, “positive” and</w:t>
      </w:r>
      <w:r>
        <w:rPr>
          <w:spacing w:val="-59"/>
        </w:rPr>
        <w:t xml:space="preserve"> </w:t>
      </w:r>
      <w:r>
        <w:t>“negative”,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querying</w:t>
      </w:r>
      <w:r>
        <w:rPr>
          <w:spacing w:val="-1"/>
        </w:rPr>
        <w:t xml:space="preserve"> </w:t>
      </w:r>
      <w:r>
        <w:t>Twitter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proofErr w:type="gramStart"/>
      <w:r>
        <w:t>type</w:t>
      </w:r>
      <w:proofErr w:type="gramEnd"/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emoticons:</w:t>
      </w:r>
    </w:p>
    <w:p w14:paraId="06F2CA0A" w14:textId="77777777" w:rsidR="00CB6F9E" w:rsidRDefault="00CB6F9E">
      <w:pPr>
        <w:pStyle w:val="BodyText"/>
        <w:spacing w:before="9"/>
        <w:rPr>
          <w:sz w:val="25"/>
        </w:rPr>
      </w:pPr>
    </w:p>
    <w:p w14:paraId="2B3D9E67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</w:pPr>
      <w:r>
        <w:t>Happy</w:t>
      </w:r>
      <w:r>
        <w:rPr>
          <w:spacing w:val="-5"/>
        </w:rPr>
        <w:t xml:space="preserve"> </w:t>
      </w:r>
      <w:r>
        <w:t>emoticons,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“:)”,</w:t>
      </w:r>
      <w:r>
        <w:rPr>
          <w:spacing w:val="-5"/>
        </w:rPr>
        <w:t xml:space="preserve"> </w:t>
      </w:r>
      <w:r>
        <w:t>“:P”,</w:t>
      </w:r>
      <w:r>
        <w:rPr>
          <w:spacing w:val="-5"/>
        </w:rPr>
        <w:t xml:space="preserve"> </w:t>
      </w:r>
      <w:r>
        <w:t>“:­)”</w:t>
      </w:r>
      <w:r>
        <w:rPr>
          <w:spacing w:val="-5"/>
        </w:rPr>
        <w:t xml:space="preserve"> </w:t>
      </w:r>
      <w:r>
        <w:t>etc.</w:t>
      </w:r>
    </w:p>
    <w:p w14:paraId="75F294CE" w14:textId="77777777" w:rsidR="00CB6F9E" w:rsidRDefault="00CB6F9E">
      <w:pPr>
        <w:pStyle w:val="BodyText"/>
        <w:spacing w:before="2"/>
        <w:rPr>
          <w:sz w:val="30"/>
        </w:rPr>
      </w:pPr>
    </w:p>
    <w:p w14:paraId="7643964C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</w:pPr>
      <w:r>
        <w:t>Sad</w:t>
      </w:r>
      <w:r>
        <w:rPr>
          <w:spacing w:val="-5"/>
        </w:rPr>
        <w:t xml:space="preserve"> </w:t>
      </w:r>
      <w:r>
        <w:t>emoticons,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“</w:t>
      </w:r>
      <w:proofErr w:type="gramStart"/>
      <w:r>
        <w:t>:(“</w:t>
      </w:r>
      <w:proofErr w:type="gramEnd"/>
      <w:r>
        <w:t>,</w:t>
      </w:r>
      <w:r>
        <w:rPr>
          <w:spacing w:val="-5"/>
        </w:rPr>
        <w:t xml:space="preserve"> </w:t>
      </w:r>
      <w:r>
        <w:t>“:’(”,</w:t>
      </w:r>
      <w:r>
        <w:rPr>
          <w:spacing w:val="-5"/>
        </w:rPr>
        <w:t xml:space="preserve"> </w:t>
      </w:r>
      <w:r>
        <w:t>“=(“.</w:t>
      </w:r>
    </w:p>
    <w:p w14:paraId="19E9DE5E" w14:textId="77777777" w:rsidR="00CB6F9E" w:rsidRDefault="00CB6F9E">
      <w:pPr>
        <w:pStyle w:val="BodyText"/>
        <w:spacing w:before="2"/>
        <w:rPr>
          <w:sz w:val="30"/>
        </w:rPr>
      </w:pPr>
    </w:p>
    <w:p w14:paraId="3C048042" w14:textId="77777777" w:rsidR="00CB6F9E" w:rsidRDefault="00000000">
      <w:pPr>
        <w:pStyle w:val="BodyText"/>
        <w:spacing w:line="285" w:lineRule="auto"/>
        <w:ind w:left="100" w:right="291"/>
      </w:pPr>
      <w:r>
        <w:t>Others</w:t>
      </w:r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own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tweets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collecting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annotating</w:t>
      </w:r>
      <w:r>
        <w:rPr>
          <w:spacing w:val="-5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manually</w:t>
      </w:r>
      <w:r>
        <w:rPr>
          <w:spacing w:val="-5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fastidious.</w:t>
      </w:r>
    </w:p>
    <w:p w14:paraId="13B94217" w14:textId="77777777" w:rsidR="00CB6F9E" w:rsidRDefault="00CB6F9E">
      <w:pPr>
        <w:pStyle w:val="BodyText"/>
        <w:spacing w:before="11"/>
        <w:rPr>
          <w:sz w:val="25"/>
        </w:rPr>
      </w:pPr>
    </w:p>
    <w:p w14:paraId="4529253A" w14:textId="77777777" w:rsidR="00CB6F9E" w:rsidRDefault="00000000">
      <w:pPr>
        <w:pStyle w:val="BodyText"/>
        <w:spacing w:line="285" w:lineRule="auto"/>
        <w:ind w:left="100" w:right="291" w:firstLine="720"/>
      </w:pPr>
      <w:proofErr w:type="gramStart"/>
      <w:r>
        <w:t>Additionally</w:t>
      </w:r>
      <w:proofErr w:type="gramEnd"/>
      <w:r>
        <w:t xml:space="preserve"> to find a way of getting a corpus of tweets, we need to take of having a</w:t>
      </w:r>
      <w:r>
        <w:rPr>
          <w:spacing w:val="1"/>
        </w:rPr>
        <w:t xml:space="preserve"> </w:t>
      </w:r>
      <w:r>
        <w:t>balanced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set,</w:t>
      </w:r>
      <w:r>
        <w:rPr>
          <w:spacing w:val="-5"/>
        </w:rPr>
        <w:t xml:space="preserve"> </w:t>
      </w:r>
      <w:r>
        <w:t>meaning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negative</w:t>
      </w:r>
      <w:r>
        <w:rPr>
          <w:spacing w:val="-5"/>
        </w:rPr>
        <w:t xml:space="preserve"> </w:t>
      </w:r>
      <w:r>
        <w:t>tweets,</w:t>
      </w:r>
      <w:r>
        <w:rPr>
          <w:spacing w:val="1"/>
        </w:rPr>
        <w:t xml:space="preserve"> </w:t>
      </w:r>
      <w:r>
        <w:t>but it needs also to be large enough. Indeed, more the data we have, more we can train our</w:t>
      </w:r>
      <w:r>
        <w:rPr>
          <w:spacing w:val="1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be.</w:t>
      </w:r>
    </w:p>
    <w:p w14:paraId="5685F6BD" w14:textId="77777777" w:rsidR="00CB6F9E" w:rsidRDefault="00CB6F9E">
      <w:pPr>
        <w:pStyle w:val="BodyText"/>
        <w:spacing w:before="8"/>
        <w:rPr>
          <w:sz w:val="25"/>
        </w:rPr>
      </w:pPr>
    </w:p>
    <w:p w14:paraId="6C57943D" w14:textId="77777777" w:rsidR="00CB6F9E" w:rsidRDefault="00000000">
      <w:pPr>
        <w:pStyle w:val="BodyText"/>
        <w:spacing w:line="285" w:lineRule="auto"/>
        <w:ind w:left="100" w:right="242" w:firstLine="720"/>
      </w:pPr>
      <w:r>
        <w:t xml:space="preserve">After many researches, I found a dataset of 1578612 tweets in </w:t>
      </w:r>
      <w:proofErr w:type="spellStart"/>
      <w:r>
        <w:t>english</w:t>
      </w:r>
      <w:proofErr w:type="spellEnd"/>
      <w:r>
        <w:t xml:space="preserve"> coming from two</w:t>
      </w:r>
      <w:r>
        <w:rPr>
          <w:spacing w:val="-59"/>
        </w:rPr>
        <w:t xml:space="preserve"> </w:t>
      </w:r>
      <w:r>
        <w:t xml:space="preserve">sources: Kaggle and Sentiment140. It is composed of four columns that are </w:t>
      </w:r>
      <w:proofErr w:type="spellStart"/>
      <w:r>
        <w:rPr>
          <w:rFonts w:ascii="Arial"/>
          <w:i/>
        </w:rPr>
        <w:t>ItemID</w:t>
      </w:r>
      <w:proofErr w:type="spellEnd"/>
      <w:r>
        <w:t xml:space="preserve">, </w:t>
      </w:r>
      <w:r>
        <w:rPr>
          <w:rFonts w:ascii="Arial"/>
          <w:i/>
        </w:rPr>
        <w:t>Sentiment</w:t>
      </w:r>
      <w:r>
        <w:t>,</w:t>
      </w:r>
      <w:r>
        <w:rPr>
          <w:spacing w:val="-59"/>
        </w:rPr>
        <w:t xml:space="preserve"> </w:t>
      </w:r>
      <w:proofErr w:type="spellStart"/>
      <w:r>
        <w:rPr>
          <w:rFonts w:ascii="Arial"/>
          <w:i/>
        </w:rPr>
        <w:t>SentimentSource</w:t>
      </w:r>
      <w:proofErr w:type="spellEnd"/>
      <w:r>
        <w:rPr>
          <w:rFonts w:ascii="Arial"/>
          <w:i/>
        </w:rPr>
        <w:t xml:space="preserve"> </w:t>
      </w:r>
      <w:r>
        <w:t xml:space="preserve">and </w:t>
      </w:r>
      <w:proofErr w:type="spellStart"/>
      <w:r>
        <w:rPr>
          <w:rFonts w:ascii="Arial"/>
          <w:i/>
        </w:rPr>
        <w:t>SentimentText</w:t>
      </w:r>
      <w:proofErr w:type="spellEnd"/>
      <w:r>
        <w:t xml:space="preserve">. We are only interested by the </w:t>
      </w:r>
      <w:r>
        <w:rPr>
          <w:rFonts w:ascii="Arial"/>
          <w:i/>
        </w:rPr>
        <w:t xml:space="preserve">Sentiment </w:t>
      </w:r>
      <w:r>
        <w:t>column</w:t>
      </w:r>
      <w:r>
        <w:rPr>
          <w:spacing w:val="1"/>
        </w:rPr>
        <w:t xml:space="preserve"> </w:t>
      </w:r>
      <w:r>
        <w:t>corresponding to our label class taking a binary value, 0 if the tweet is negative, 1 if the tweet is</w:t>
      </w:r>
      <w:r>
        <w:rPr>
          <w:spacing w:val="-59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rPr>
          <w:rFonts w:ascii="Arial"/>
          <w:i/>
        </w:rPr>
        <w:t>SentimentText</w:t>
      </w:r>
      <w:proofErr w:type="spellEnd"/>
      <w:r>
        <w:rPr>
          <w:rFonts w:ascii="Arial"/>
          <w:i/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tweets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raw</w:t>
      </w:r>
      <w:r>
        <w:rPr>
          <w:spacing w:val="-2"/>
        </w:rPr>
        <w:t xml:space="preserve"> </w:t>
      </w:r>
      <w:r>
        <w:t>format.</w:t>
      </w:r>
    </w:p>
    <w:p w14:paraId="76DED15B" w14:textId="77777777" w:rsidR="00CB6F9E" w:rsidRDefault="00CB6F9E">
      <w:pPr>
        <w:spacing w:line="285" w:lineRule="auto"/>
        <w:sectPr w:rsidR="00CB6F9E">
          <w:pgSz w:w="12240" w:h="15840"/>
          <w:pgMar w:top="1500" w:right="1280" w:bottom="1300" w:left="1340" w:header="0" w:footer="1109" w:gutter="0"/>
          <w:cols w:space="720"/>
        </w:sectPr>
      </w:pPr>
    </w:p>
    <w:p w14:paraId="5D129129" w14:textId="77777777" w:rsidR="00CB6F9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A36F7C" wp14:editId="57F8C99A">
            <wp:extent cx="5895340" cy="175323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38" cy="175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AA89" w14:textId="77777777" w:rsidR="00CB6F9E" w:rsidRDefault="00000000">
      <w:pPr>
        <w:spacing w:before="161" w:line="285" w:lineRule="auto"/>
        <w:ind w:left="3520" w:hanging="3150"/>
        <w:rPr>
          <w:rFonts w:ascii="Arial"/>
          <w:i/>
        </w:rPr>
      </w:pPr>
      <w:r>
        <w:rPr>
          <w:rFonts w:ascii="Arial"/>
          <w:i/>
        </w:rPr>
        <w:t>Table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2.1.1: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Example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of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twitter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posts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annotated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with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their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corresponding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sentiment,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0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if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it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is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negative,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1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if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it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is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positive.</w:t>
      </w:r>
    </w:p>
    <w:p w14:paraId="3A361F0A" w14:textId="77777777" w:rsidR="00CB6F9E" w:rsidRDefault="00CB6F9E">
      <w:pPr>
        <w:pStyle w:val="BodyText"/>
        <w:spacing w:before="11"/>
        <w:rPr>
          <w:rFonts w:ascii="Arial"/>
          <w:i/>
          <w:sz w:val="25"/>
        </w:rPr>
      </w:pPr>
    </w:p>
    <w:p w14:paraId="4951913B" w14:textId="77777777" w:rsidR="00CB6F9E" w:rsidRDefault="00000000">
      <w:pPr>
        <w:pStyle w:val="BodyText"/>
        <w:spacing w:line="285" w:lineRule="auto"/>
        <w:ind w:left="100" w:right="241" w:firstLine="720"/>
      </w:pPr>
      <w:r>
        <w:t xml:space="preserve">In the </w:t>
      </w:r>
      <w:r>
        <w:rPr>
          <w:rFonts w:ascii="Arial"/>
          <w:i/>
        </w:rPr>
        <w:t xml:space="preserve">Table 2.1.1 </w:t>
      </w:r>
      <w:r>
        <w:t>showing the first ten twitter posts we can already notice some</w:t>
      </w:r>
      <w:r>
        <w:rPr>
          <w:spacing w:val="1"/>
        </w:rPr>
        <w:t xml:space="preserve"> </w:t>
      </w:r>
      <w:r>
        <w:t>particularities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difficulties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encounter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preprocessing</w:t>
      </w:r>
      <w:r>
        <w:rPr>
          <w:spacing w:val="-7"/>
        </w:rPr>
        <w:t xml:space="preserve"> </w:t>
      </w:r>
      <w:r>
        <w:t>steps.</w:t>
      </w:r>
    </w:p>
    <w:p w14:paraId="593D7307" w14:textId="77777777" w:rsidR="00CB6F9E" w:rsidRDefault="00CB6F9E">
      <w:pPr>
        <w:pStyle w:val="BodyText"/>
        <w:spacing w:before="10"/>
        <w:rPr>
          <w:sz w:val="25"/>
        </w:rPr>
      </w:pPr>
    </w:p>
    <w:p w14:paraId="2572B148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line="285" w:lineRule="auto"/>
        <w:ind w:right="172"/>
      </w:pPr>
      <w:r>
        <w:t xml:space="preserve">The presence of </w:t>
      </w:r>
      <w:r>
        <w:rPr>
          <w:rFonts w:ascii="Arial" w:hAnsi="Arial"/>
          <w:b/>
        </w:rPr>
        <w:t xml:space="preserve">acronyms </w:t>
      </w:r>
      <w:r>
        <w:t xml:space="preserve">"bf" or more complicated "APL". Does it means </w:t>
      </w:r>
      <w:proofErr w:type="gramStart"/>
      <w:r>
        <w:t>apple ?</w:t>
      </w:r>
      <w:proofErr w:type="gramEnd"/>
      <w:r>
        <w:rPr>
          <w:spacing w:val="1"/>
        </w:rPr>
        <w:t xml:space="preserve"> </w:t>
      </w:r>
      <w:r>
        <w:t>Apple (the company</w:t>
      </w:r>
      <w:proofErr w:type="gramStart"/>
      <w:r>
        <w:t>) ?</w:t>
      </w:r>
      <w:proofErr w:type="gramEnd"/>
      <w:r>
        <w:t xml:space="preserve"> In this context we have "friend" after so we could think that he</w:t>
      </w:r>
      <w:r>
        <w:rPr>
          <w:spacing w:val="1"/>
        </w:rPr>
        <w:t xml:space="preserve"> </w:t>
      </w:r>
      <w:r>
        <w:t>refers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smartphone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Apple,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"friend"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proofErr w:type="gramStart"/>
      <w:r>
        <w:t>here</w:t>
      </w:r>
      <w:r>
        <w:rPr>
          <w:spacing w:val="-4"/>
        </w:rPr>
        <w:t xml:space="preserve"> </w:t>
      </w:r>
      <w:r>
        <w:t>?</w:t>
      </w:r>
      <w:proofErr w:type="gramEnd"/>
    </w:p>
    <w:p w14:paraId="3C07D38D" w14:textId="77777777" w:rsidR="00CB6F9E" w:rsidRDefault="00CB6F9E">
      <w:pPr>
        <w:pStyle w:val="BodyText"/>
        <w:spacing w:before="9"/>
        <w:rPr>
          <w:sz w:val="25"/>
        </w:rPr>
      </w:pPr>
    </w:p>
    <w:p w14:paraId="134B8B23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1" w:line="285" w:lineRule="auto"/>
        <w:ind w:right="1226"/>
      </w:pPr>
      <w:r>
        <w:t xml:space="preserve">The presence of </w:t>
      </w:r>
      <w:r>
        <w:rPr>
          <w:rFonts w:ascii="Arial" w:hAnsi="Arial"/>
          <w:b/>
        </w:rPr>
        <w:t xml:space="preserve">sequences of repeated characters </w:t>
      </w:r>
      <w:r>
        <w:t>such as</w:t>
      </w:r>
      <w:r>
        <w:rPr>
          <w:spacing w:val="1"/>
        </w:rPr>
        <w:t xml:space="preserve"> </w:t>
      </w:r>
      <w:r>
        <w:t>"</w:t>
      </w:r>
      <w:proofErr w:type="spellStart"/>
      <w:r>
        <w:t>Juuuuuuuuuuuuuuuuussssst</w:t>
      </w:r>
      <w:proofErr w:type="spellEnd"/>
      <w:r>
        <w:t>",</w:t>
      </w:r>
      <w:r>
        <w:rPr>
          <w:spacing w:val="-8"/>
        </w:rPr>
        <w:t xml:space="preserve"> </w:t>
      </w:r>
      <w:r>
        <w:t>"</w:t>
      </w:r>
      <w:proofErr w:type="spellStart"/>
      <w:r>
        <w:t>hmmmm</w:t>
      </w:r>
      <w:proofErr w:type="spellEnd"/>
      <w:r>
        <w:t>".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gramStart"/>
      <w:r>
        <w:t>general</w:t>
      </w:r>
      <w:proofErr w:type="gramEnd"/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repeat</w:t>
      </w:r>
      <w:r>
        <w:rPr>
          <w:spacing w:val="-8"/>
        </w:rPr>
        <w:t xml:space="preserve"> </w:t>
      </w:r>
      <w:r>
        <w:t>several</w:t>
      </w:r>
      <w:r>
        <w:rPr>
          <w:spacing w:val="-58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word,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emphasize</w:t>
      </w:r>
      <w:r>
        <w:rPr>
          <w:spacing w:val="-2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impact.</w:t>
      </w:r>
    </w:p>
    <w:p w14:paraId="5425790F" w14:textId="77777777" w:rsidR="00CB6F9E" w:rsidRDefault="00CB6F9E">
      <w:pPr>
        <w:pStyle w:val="BodyText"/>
        <w:spacing w:before="9"/>
        <w:rPr>
          <w:sz w:val="25"/>
        </w:rPr>
      </w:pPr>
    </w:p>
    <w:p w14:paraId="3CA208E5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line="285" w:lineRule="auto"/>
        <w:ind w:right="227"/>
      </w:pPr>
      <w:r>
        <w:t>The</w:t>
      </w:r>
      <w:r>
        <w:rPr>
          <w:spacing w:val="-6"/>
        </w:rPr>
        <w:t xml:space="preserve"> </w:t>
      </w:r>
      <w:r>
        <w:t>presence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emoticons</w:t>
      </w:r>
      <w:r>
        <w:t>,</w:t>
      </w:r>
      <w:r>
        <w:rPr>
          <w:spacing w:val="-5"/>
        </w:rPr>
        <w:t xml:space="preserve"> </w:t>
      </w:r>
      <w:r>
        <w:t>":O",</w:t>
      </w:r>
      <w:r>
        <w:rPr>
          <w:spacing w:val="-6"/>
        </w:rPr>
        <w:t xml:space="preserve"> </w:t>
      </w:r>
      <w:r>
        <w:t>"T_T",</w:t>
      </w:r>
      <w:r>
        <w:rPr>
          <w:spacing w:val="-5"/>
        </w:rPr>
        <w:t xml:space="preserve"> </w:t>
      </w:r>
      <w:r>
        <w:t>":­|"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more,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moods.</w:t>
      </w:r>
    </w:p>
    <w:p w14:paraId="2F3C07DE" w14:textId="77777777" w:rsidR="00CB6F9E" w:rsidRDefault="00CB6F9E">
      <w:pPr>
        <w:pStyle w:val="BodyText"/>
        <w:spacing w:before="10"/>
        <w:rPr>
          <w:sz w:val="25"/>
        </w:rPr>
      </w:pPr>
    </w:p>
    <w:p w14:paraId="2D069ED9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</w:pPr>
      <w:r>
        <w:rPr>
          <w:rFonts w:ascii="Arial" w:hAnsi="Arial"/>
          <w:b/>
        </w:rPr>
        <w:t>Spelling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mistakes</w:t>
      </w:r>
      <w:r>
        <w:rPr>
          <w:rFonts w:ascii="Arial" w:hAnsi="Arial"/>
          <w:b/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“</w:t>
      </w:r>
      <w:r>
        <w:rPr>
          <w:rFonts w:ascii="Arial" w:hAnsi="Arial"/>
          <w:b/>
        </w:rPr>
        <w:t>urban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grammar</w:t>
      </w:r>
      <w:r>
        <w:t>”</w:t>
      </w:r>
      <w:r>
        <w:rPr>
          <w:spacing w:val="-6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"</w:t>
      </w:r>
      <w:proofErr w:type="spellStart"/>
      <w:r>
        <w:t>im</w:t>
      </w:r>
      <w:proofErr w:type="spellEnd"/>
      <w:r>
        <w:rPr>
          <w:spacing w:val="-5"/>
        </w:rPr>
        <w:t xml:space="preserve"> </w:t>
      </w:r>
      <w:proofErr w:type="spellStart"/>
      <w:r>
        <w:t>gunna</w:t>
      </w:r>
      <w:proofErr w:type="spellEnd"/>
      <w:r>
        <w:t>"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"mi".</w:t>
      </w:r>
    </w:p>
    <w:p w14:paraId="7208C472" w14:textId="77777777" w:rsidR="00CB6F9E" w:rsidRDefault="00CB6F9E">
      <w:pPr>
        <w:pStyle w:val="BodyText"/>
        <w:spacing w:before="2"/>
        <w:rPr>
          <w:sz w:val="30"/>
        </w:rPr>
      </w:pPr>
    </w:p>
    <w:p w14:paraId="55652C8B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</w:pPr>
      <w:r>
        <w:t>The</w:t>
      </w:r>
      <w:r>
        <w:rPr>
          <w:spacing w:val="-5"/>
        </w:rPr>
        <w:t xml:space="preserve"> </w:t>
      </w:r>
      <w:r>
        <w:t>presence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nouns</w:t>
      </w:r>
      <w:r>
        <w:rPr>
          <w:rFonts w:ascii="Arial" w:hAnsi="Arial"/>
          <w:b/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"TV",</w:t>
      </w:r>
      <w:r>
        <w:rPr>
          <w:spacing w:val="-4"/>
        </w:rPr>
        <w:t xml:space="preserve"> </w:t>
      </w:r>
      <w:r>
        <w:t>"New</w:t>
      </w:r>
      <w:r>
        <w:rPr>
          <w:spacing w:val="-5"/>
        </w:rPr>
        <w:t xml:space="preserve"> </w:t>
      </w:r>
      <w:r>
        <w:t>Moon".</w:t>
      </w:r>
    </w:p>
    <w:p w14:paraId="256AB653" w14:textId="77777777" w:rsidR="00CB6F9E" w:rsidRDefault="00CB6F9E">
      <w:pPr>
        <w:pStyle w:val="BodyText"/>
        <w:spacing w:before="2"/>
        <w:rPr>
          <w:sz w:val="30"/>
        </w:rPr>
      </w:pPr>
    </w:p>
    <w:p w14:paraId="09E1623A" w14:textId="77777777" w:rsidR="00CB6F9E" w:rsidRDefault="00000000">
      <w:pPr>
        <w:pStyle w:val="BodyText"/>
        <w:spacing w:before="1"/>
        <w:ind w:left="100"/>
      </w:pPr>
      <w:r>
        <w:t>Furthermore,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add,</w:t>
      </w:r>
    </w:p>
    <w:p w14:paraId="2681F6E8" w14:textId="77777777" w:rsidR="00CB6F9E" w:rsidRDefault="00CB6F9E">
      <w:pPr>
        <w:pStyle w:val="BodyText"/>
        <w:spacing w:before="1"/>
        <w:rPr>
          <w:sz w:val="30"/>
        </w:rPr>
      </w:pPr>
    </w:p>
    <w:p w14:paraId="62E9DFB8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1"/>
      </w:pPr>
      <w:r>
        <w:t>People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moods,</w:t>
      </w:r>
      <w:r>
        <w:rPr>
          <w:spacing w:val="-6"/>
        </w:rPr>
        <w:t xml:space="preserve"> </w:t>
      </w:r>
      <w:r>
        <w:t>emotions,</w:t>
      </w:r>
      <w:r>
        <w:rPr>
          <w:spacing w:val="-5"/>
        </w:rPr>
        <w:t xml:space="preserve"> </w:t>
      </w:r>
      <w:r>
        <w:t>states,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rPr>
          <w:rFonts w:ascii="Arial" w:hAnsi="Arial"/>
          <w:i/>
        </w:rPr>
        <w:t>such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as,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*\</w:t>
      </w:r>
      <w:r>
        <w:t>cries*,</w:t>
      </w:r>
    </w:p>
    <w:p w14:paraId="413893F3" w14:textId="77777777" w:rsidR="00CB6F9E" w:rsidRDefault="00000000">
      <w:pPr>
        <w:pStyle w:val="BodyText"/>
        <w:spacing w:before="47"/>
        <w:ind w:left="820"/>
      </w:pPr>
      <w:r>
        <w:t>*hummin*,</w:t>
      </w:r>
      <w:r>
        <w:rPr>
          <w:spacing w:val="-8"/>
        </w:rPr>
        <w:t xml:space="preserve"> </w:t>
      </w:r>
      <w:r>
        <w:t>*sigh*.</w:t>
      </w:r>
    </w:p>
    <w:p w14:paraId="32909FA7" w14:textId="77777777" w:rsidR="00CB6F9E" w:rsidRDefault="00CB6F9E">
      <w:pPr>
        <w:pStyle w:val="BodyText"/>
        <w:spacing w:before="1"/>
        <w:rPr>
          <w:sz w:val="30"/>
        </w:rPr>
      </w:pPr>
    </w:p>
    <w:p w14:paraId="7149A35B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1" w:line="285" w:lineRule="auto"/>
        <w:ind w:right="288"/>
      </w:pPr>
      <w:r>
        <w:t>The</w:t>
      </w:r>
      <w:r>
        <w:rPr>
          <w:spacing w:val="-6"/>
        </w:rPr>
        <w:t xml:space="preserve"> </w:t>
      </w:r>
      <w:r>
        <w:t>negation,</w:t>
      </w:r>
      <w:r>
        <w:rPr>
          <w:spacing w:val="-5"/>
        </w:rPr>
        <w:t xml:space="preserve"> </w:t>
      </w:r>
      <w:r>
        <w:t>“can't”,</w:t>
      </w:r>
      <w:r>
        <w:rPr>
          <w:spacing w:val="-5"/>
        </w:rPr>
        <w:t xml:space="preserve"> </w:t>
      </w:r>
      <w:r>
        <w:t>“cannot”,</w:t>
      </w:r>
      <w:r>
        <w:rPr>
          <w:spacing w:val="-6"/>
        </w:rPr>
        <w:t xml:space="preserve"> </w:t>
      </w:r>
      <w:r>
        <w:t>“don't”,</w:t>
      </w:r>
      <w:r>
        <w:rPr>
          <w:spacing w:val="-5"/>
        </w:rPr>
        <w:t xml:space="preserve"> </w:t>
      </w:r>
      <w:r>
        <w:t>“haven't”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like:</w:t>
      </w:r>
      <w:r>
        <w:rPr>
          <w:spacing w:val="-6"/>
        </w:rPr>
        <w:t xml:space="preserve"> </w:t>
      </w:r>
      <w:r>
        <w:t>“I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chocolate”,</w:t>
      </w:r>
      <w:r>
        <w:rPr>
          <w:spacing w:val="-2"/>
        </w:rPr>
        <w:t xml:space="preserve"> </w:t>
      </w:r>
      <w:r>
        <w:t>“like”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negative.</w:t>
      </w:r>
    </w:p>
    <w:p w14:paraId="310CC429" w14:textId="77777777" w:rsidR="00CB6F9E" w:rsidRDefault="00CB6F9E">
      <w:pPr>
        <w:pStyle w:val="BodyText"/>
        <w:spacing w:before="10"/>
        <w:rPr>
          <w:sz w:val="25"/>
        </w:rPr>
      </w:pPr>
    </w:p>
    <w:p w14:paraId="51CE1429" w14:textId="77777777" w:rsidR="00CB6F9E" w:rsidRDefault="00000000">
      <w:pPr>
        <w:pStyle w:val="BodyText"/>
        <w:spacing w:line="285" w:lineRule="auto"/>
        <w:ind w:left="100"/>
      </w:pPr>
      <w:r>
        <w:t>We could also be interested by the grammar structure of the tweets, or if a tweet is</w:t>
      </w:r>
      <w:r>
        <w:rPr>
          <w:spacing w:val="1"/>
        </w:rPr>
        <w:t xml:space="preserve"> </w:t>
      </w:r>
      <w:r>
        <w:t>subjective/objective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on.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rFonts w:ascii="Arial"/>
          <w:b/>
        </w:rPr>
        <w:t>extremely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complex</w:t>
      </w:r>
      <w:r>
        <w:rPr>
          <w:rFonts w:ascii="Arial"/>
          <w:b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deal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analyse</w:t>
      </w:r>
      <w:proofErr w:type="spellEnd"/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typed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people</w:t>
      </w:r>
    </w:p>
    <w:p w14:paraId="69E85CBB" w14:textId="77777777" w:rsidR="00CB6F9E" w:rsidRDefault="00CB6F9E">
      <w:pPr>
        <w:spacing w:line="285" w:lineRule="auto"/>
        <w:sectPr w:rsidR="00CB6F9E">
          <w:pgSz w:w="12240" w:h="15840"/>
          <w:pgMar w:top="1460" w:right="1280" w:bottom="1300" w:left="1340" w:header="0" w:footer="1109" w:gutter="0"/>
          <w:cols w:space="720"/>
        </w:sectPr>
      </w:pPr>
    </w:p>
    <w:p w14:paraId="123A6B19" w14:textId="77777777" w:rsidR="00CB6F9E" w:rsidRDefault="00000000">
      <w:pPr>
        <w:pStyle w:val="BodyText"/>
        <w:spacing w:before="78" w:line="285" w:lineRule="auto"/>
        <w:ind w:left="100" w:right="241"/>
      </w:pPr>
      <w:r>
        <w:lastRenderedPageBreak/>
        <w:t>don’t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sentences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grammatically</w:t>
      </w:r>
      <w:r>
        <w:rPr>
          <w:spacing w:val="-4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acronyms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proofErr w:type="spellStart"/>
      <w:r>
        <w:t>english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case.</w:t>
      </w:r>
    </w:p>
    <w:p w14:paraId="662B468B" w14:textId="77777777" w:rsidR="00CB6F9E" w:rsidRDefault="00CB6F9E">
      <w:pPr>
        <w:pStyle w:val="BodyText"/>
        <w:spacing w:before="11"/>
        <w:rPr>
          <w:sz w:val="25"/>
        </w:rPr>
      </w:pPr>
    </w:p>
    <w:p w14:paraId="253E1FA2" w14:textId="77777777" w:rsidR="00CB6F9E" w:rsidRDefault="00000000">
      <w:pPr>
        <w:pStyle w:val="BodyText"/>
        <w:spacing w:line="285" w:lineRule="auto"/>
        <w:ind w:left="100" w:firstLine="72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bit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tweets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contains,</w:t>
      </w:r>
    </w:p>
    <w:p w14:paraId="5B505B39" w14:textId="77777777" w:rsidR="00CB6F9E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7E5B05D0" wp14:editId="04FAF9D9">
            <wp:simplePos x="0" y="0"/>
            <wp:positionH relativeFrom="page">
              <wp:posOffset>2152650</wp:posOffset>
            </wp:positionH>
            <wp:positionV relativeFrom="paragraph">
              <wp:posOffset>196215</wp:posOffset>
            </wp:positionV>
            <wp:extent cx="3491230" cy="23241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87D96" w14:textId="77777777" w:rsidR="00CB6F9E" w:rsidRDefault="00000000">
      <w:pPr>
        <w:spacing w:before="139"/>
        <w:ind w:left="186" w:right="267"/>
        <w:jc w:val="center"/>
        <w:rPr>
          <w:rFonts w:ascii="Arial"/>
          <w:i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2.1.1: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Histogram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of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tweets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according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their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sentiment</w:t>
      </w:r>
    </w:p>
    <w:p w14:paraId="0A86C235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6ED50F24" w14:textId="77777777" w:rsidR="00CB6F9E" w:rsidRDefault="00000000">
      <w:pPr>
        <w:pStyle w:val="BodyText"/>
        <w:spacing w:line="285" w:lineRule="auto"/>
        <w:ind w:left="100" w:right="241"/>
      </w:pP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exactly</w:t>
      </w:r>
      <w:r>
        <w:rPr>
          <w:spacing w:val="-5"/>
        </w:rPr>
        <w:t xml:space="preserve"> </w:t>
      </w:r>
      <w:r>
        <w:t>790177</w:t>
      </w:r>
      <w:r>
        <w:rPr>
          <w:spacing w:val="-6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tweets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788435</w:t>
      </w:r>
      <w:r>
        <w:rPr>
          <w:spacing w:val="-5"/>
        </w:rPr>
        <w:t xml:space="preserve"> </w:t>
      </w:r>
      <w:r>
        <w:t>negative</w:t>
      </w:r>
      <w:r>
        <w:rPr>
          <w:spacing w:val="-5"/>
        </w:rPr>
        <w:t xml:space="preserve"> </w:t>
      </w:r>
      <w:r>
        <w:t>tweets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signify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well­balanced</w:t>
      </w:r>
      <w:proofErr w:type="spellEnd"/>
      <w:r>
        <w:t>.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proofErr w:type="gramStart"/>
      <w:r>
        <w:t>is</w:t>
      </w:r>
      <w:proofErr w:type="gramEnd"/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duplicates.</w:t>
      </w:r>
    </w:p>
    <w:p w14:paraId="7EB2D880" w14:textId="77777777" w:rsidR="00CB6F9E" w:rsidRDefault="00CB6F9E">
      <w:pPr>
        <w:pStyle w:val="BodyText"/>
        <w:spacing w:before="10"/>
        <w:rPr>
          <w:sz w:val="17"/>
        </w:rPr>
      </w:pPr>
    </w:p>
    <w:p w14:paraId="2E28B397" w14:textId="77777777" w:rsidR="00CB6F9E" w:rsidRDefault="00000000">
      <w:pPr>
        <w:pStyle w:val="BodyText"/>
        <w:spacing w:before="93"/>
        <w:ind w:left="820"/>
      </w:pPr>
      <w:r>
        <w:t>Finally,</w:t>
      </w:r>
      <w:r>
        <w:rPr>
          <w:spacing w:val="-5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recall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Twitter</w:t>
      </w:r>
      <w:r>
        <w:rPr>
          <w:spacing w:val="-5"/>
        </w:rPr>
        <w:t xml:space="preserve"> </w:t>
      </w:r>
      <w:r>
        <w:t>terminology</w:t>
      </w:r>
      <w:r>
        <w:rPr>
          <w:spacing w:val="-4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deal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</w:p>
    <w:p w14:paraId="6A7E82E4" w14:textId="77777777" w:rsidR="00CB6F9E" w:rsidRDefault="00000000">
      <w:pPr>
        <w:pStyle w:val="BodyText"/>
        <w:spacing w:before="47"/>
        <w:ind w:left="100"/>
      </w:pPr>
      <w:r>
        <w:t>tweets:</w:t>
      </w:r>
    </w:p>
    <w:p w14:paraId="12705945" w14:textId="77777777" w:rsidR="00CB6F9E" w:rsidRDefault="00CB6F9E">
      <w:pPr>
        <w:pStyle w:val="BodyText"/>
        <w:spacing w:before="1"/>
      </w:pPr>
    </w:p>
    <w:p w14:paraId="7B1D69E1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93" w:line="285" w:lineRule="auto"/>
        <w:ind w:right="195"/>
      </w:pPr>
      <w:r>
        <w:t>Hashtag: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hashtag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phrase</w:t>
      </w:r>
      <w:r>
        <w:rPr>
          <w:spacing w:val="-4"/>
        </w:rPr>
        <w:t xml:space="preserve"> </w:t>
      </w:r>
      <w:r>
        <w:t>immediately</w:t>
      </w:r>
      <w:r>
        <w:rPr>
          <w:spacing w:val="-5"/>
        </w:rPr>
        <w:t xml:space="preserve"> </w:t>
      </w:r>
      <w:r>
        <w:t>preceded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symbol.</w:t>
      </w:r>
      <w:r>
        <w:rPr>
          <w:spacing w:val="-5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hashtag,</w:t>
      </w:r>
      <w:r>
        <w:rPr>
          <w:spacing w:val="-3"/>
        </w:rPr>
        <w:t xml:space="preserve"> </w:t>
      </w:r>
      <w:r>
        <w:t>you’ll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Tweets</w:t>
      </w:r>
      <w:r>
        <w:rPr>
          <w:spacing w:val="-3"/>
        </w:rPr>
        <w:t xml:space="preserve"> </w:t>
      </w:r>
      <w:r>
        <w:t>containing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topic.</w:t>
      </w:r>
    </w:p>
    <w:p w14:paraId="3273D752" w14:textId="77777777" w:rsidR="00CB6F9E" w:rsidRDefault="00CB6F9E">
      <w:pPr>
        <w:pStyle w:val="BodyText"/>
        <w:spacing w:before="10"/>
        <w:rPr>
          <w:sz w:val="25"/>
        </w:rPr>
      </w:pPr>
    </w:p>
    <w:p w14:paraId="211844ED" w14:textId="0A6B34DB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line="285" w:lineRule="auto"/>
        <w:ind w:right="558"/>
      </w:pPr>
      <w:r>
        <w:t>@</w:t>
      </w:r>
      <w:proofErr w:type="gramStart"/>
      <w:r>
        <w:t>username</w:t>
      </w:r>
      <w:proofErr w:type="gramEnd"/>
      <w:r>
        <w:t>: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Twitter,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always</w:t>
      </w:r>
      <w:r>
        <w:rPr>
          <w:spacing w:val="-5"/>
        </w:rPr>
        <w:t xml:space="preserve"> </w:t>
      </w:r>
      <w:r>
        <w:t>preceded</w:t>
      </w:r>
      <w:r>
        <w:rPr>
          <w:spacing w:val="-58"/>
        </w:rPr>
        <w:t xml:space="preserve"> </w:t>
      </w:r>
      <w:r>
        <w:t>immediately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@</w:t>
      </w:r>
      <w:r>
        <w:rPr>
          <w:spacing w:val="-2"/>
        </w:rPr>
        <w:t xml:space="preserve"> </w:t>
      </w:r>
      <w:r>
        <w:t>symbol.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instance,</w:t>
      </w:r>
      <w:r>
        <w:rPr>
          <w:spacing w:val="-2"/>
        </w:rPr>
        <w:t xml:space="preserve"> </w:t>
      </w:r>
      <w:r w:rsidR="00B20917">
        <w:t>Happy Hemant Singh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@</w:t>
      </w:r>
      <w:r w:rsidR="00B20917">
        <w:t>happyhemantsingh</w:t>
      </w:r>
      <w:r>
        <w:t>.</w:t>
      </w:r>
    </w:p>
    <w:p w14:paraId="3B18ED4C" w14:textId="77777777" w:rsidR="00CB6F9E" w:rsidRDefault="00CB6F9E">
      <w:pPr>
        <w:pStyle w:val="BodyText"/>
        <w:spacing w:before="11"/>
        <w:rPr>
          <w:sz w:val="25"/>
        </w:rPr>
      </w:pPr>
    </w:p>
    <w:p w14:paraId="4654551A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line="285" w:lineRule="auto"/>
        <w:ind w:right="219"/>
      </w:pPr>
      <w:r>
        <w:t>MT: Similar to RT (Retweet), an abbreviation for “Modified Tweet.” Placed before the</w:t>
      </w:r>
      <w:r>
        <w:rPr>
          <w:spacing w:val="1"/>
        </w:rPr>
        <w:t xml:space="preserve"> </w:t>
      </w:r>
      <w:r>
        <w:t>Retweeted</w:t>
      </w:r>
      <w:r>
        <w:rPr>
          <w:spacing w:val="-7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manually</w:t>
      </w:r>
      <w:r>
        <w:rPr>
          <w:spacing w:val="-6"/>
        </w:rPr>
        <w:t xml:space="preserve"> </w:t>
      </w:r>
      <w:r>
        <w:t>retweet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modifications,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shortening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Tweet.</w:t>
      </w:r>
    </w:p>
    <w:p w14:paraId="2C518DC7" w14:textId="77777777" w:rsidR="00CB6F9E" w:rsidRDefault="00CB6F9E">
      <w:pPr>
        <w:pStyle w:val="BodyText"/>
        <w:spacing w:before="9"/>
        <w:rPr>
          <w:sz w:val="25"/>
        </w:rPr>
      </w:pPr>
    </w:p>
    <w:p w14:paraId="4FB8E222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line="285" w:lineRule="auto"/>
        <w:ind w:right="428"/>
      </w:pPr>
      <w:r>
        <w:t>Retweet:</w:t>
      </w:r>
      <w:r>
        <w:rPr>
          <w:spacing w:val="-5"/>
        </w:rPr>
        <w:t xml:space="preserve"> </w:t>
      </w:r>
      <w:r>
        <w:t>RT,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Tweet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forward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followers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Retweet.</w:t>
      </w:r>
      <w:r>
        <w:rPr>
          <w:spacing w:val="-4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used to pass along news or other valuable discoveries on Twitter, Retweets always</w:t>
      </w:r>
      <w:r>
        <w:rPr>
          <w:spacing w:val="1"/>
        </w:rPr>
        <w:t xml:space="preserve"> </w:t>
      </w:r>
      <w:r>
        <w:t>retain</w:t>
      </w:r>
      <w:r>
        <w:rPr>
          <w:spacing w:val="-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attribution.</w:t>
      </w:r>
    </w:p>
    <w:p w14:paraId="02C82033" w14:textId="77777777" w:rsidR="00CB6F9E" w:rsidRDefault="00CB6F9E">
      <w:pPr>
        <w:pStyle w:val="BodyText"/>
        <w:spacing w:before="9"/>
        <w:rPr>
          <w:sz w:val="25"/>
        </w:rPr>
      </w:pPr>
    </w:p>
    <w:p w14:paraId="528802F1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before="1" w:line="285" w:lineRule="auto"/>
        <w:ind w:right="231"/>
      </w:pPr>
      <w:r>
        <w:t>Emoticons:</w:t>
      </w:r>
      <w:r>
        <w:rPr>
          <w:spacing w:val="-7"/>
        </w:rPr>
        <w:t xml:space="preserve"> </w:t>
      </w:r>
      <w:r>
        <w:t>Composed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punctuation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letters,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emotions</w:t>
      </w:r>
      <w:r>
        <w:rPr>
          <w:spacing w:val="1"/>
        </w:rPr>
        <w:t xml:space="preserve"> </w:t>
      </w:r>
      <w:r>
        <w:rPr>
          <w:spacing w:val="-1"/>
        </w:rPr>
        <w:t>concisely</w:t>
      </w:r>
      <w:r>
        <w:t>,</w:t>
      </w:r>
      <w:r>
        <w:rPr>
          <w:spacing w:val="-1"/>
        </w:rPr>
        <w:t xml:space="preserve"> "</w:t>
      </w:r>
      <w:r>
        <w:rPr>
          <w:spacing w:val="-1"/>
          <w:w w:val="27"/>
        </w:rPr>
        <w:t>;</w:t>
      </w:r>
      <w:r>
        <w:t>)</w:t>
      </w:r>
      <w:r>
        <w:rPr>
          <w:spacing w:val="-1"/>
        </w:rPr>
        <w:t xml:space="preserve"> :</w:t>
      </w:r>
      <w:r>
        <w:t>)</w:t>
      </w:r>
      <w:r>
        <w:rPr>
          <w:spacing w:val="-1"/>
        </w:rPr>
        <w:t xml:space="preserve"> ..."</w:t>
      </w:r>
      <w:r>
        <w:t>.</w:t>
      </w:r>
    </w:p>
    <w:p w14:paraId="46E5BD28" w14:textId="77777777" w:rsidR="00CB6F9E" w:rsidRDefault="00CB6F9E">
      <w:pPr>
        <w:spacing w:line="285" w:lineRule="auto"/>
        <w:sectPr w:rsidR="00CB6F9E">
          <w:pgSz w:w="12240" w:h="15840"/>
          <w:pgMar w:top="1380" w:right="1280" w:bottom="1300" w:left="1340" w:header="0" w:footer="1109" w:gutter="0"/>
          <w:cols w:space="720"/>
        </w:sectPr>
      </w:pPr>
    </w:p>
    <w:p w14:paraId="76967DB2" w14:textId="77777777" w:rsidR="00CB6F9E" w:rsidRDefault="00000000">
      <w:pPr>
        <w:pStyle w:val="BodyText"/>
        <w:spacing w:before="78" w:line="285" w:lineRule="auto"/>
        <w:ind w:left="100"/>
      </w:pPr>
      <w:r>
        <w:lastRenderedPageBreak/>
        <w:t>Now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corpus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tweets,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pre­processing</w:t>
      </w:r>
      <w:r>
        <w:rPr>
          <w:spacing w:val="-2"/>
        </w:rPr>
        <w:t xml:space="preserve"> </w:t>
      </w:r>
      <w:r>
        <w:t>step.</w:t>
      </w:r>
    </w:p>
    <w:p w14:paraId="06611186" w14:textId="77777777" w:rsidR="00CB6F9E" w:rsidRDefault="00000000">
      <w:pPr>
        <w:pStyle w:val="Heading2"/>
        <w:numPr>
          <w:ilvl w:val="1"/>
          <w:numId w:val="4"/>
        </w:numPr>
        <w:tabs>
          <w:tab w:val="left" w:pos="482"/>
        </w:tabs>
        <w:spacing w:before="195"/>
        <w:ind w:left="481" w:hanging="382"/>
      </w:pPr>
      <w:r>
        <w:t>Resources</w:t>
      </w:r>
    </w:p>
    <w:p w14:paraId="54E9FEE5" w14:textId="77777777" w:rsidR="00CB6F9E" w:rsidRDefault="00000000">
      <w:pPr>
        <w:pStyle w:val="BodyText"/>
        <w:spacing w:before="68" w:line="285" w:lineRule="auto"/>
        <w:ind w:left="100" w:right="291" w:firstLine="720"/>
      </w:pP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facilitate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pre­processing</w:t>
      </w:r>
      <w:r>
        <w:rPr>
          <w:spacing w:val="-5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introduce</w:t>
      </w:r>
      <w:r>
        <w:rPr>
          <w:spacing w:val="-5"/>
        </w:rPr>
        <w:t xml:space="preserve"> </w:t>
      </w:r>
      <w:r>
        <w:t>five</w:t>
      </w:r>
      <w:r>
        <w:rPr>
          <w:spacing w:val="-6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are,</w:t>
      </w:r>
    </w:p>
    <w:p w14:paraId="2FE48064" w14:textId="77777777" w:rsidR="00CB6F9E" w:rsidRDefault="00CB6F9E">
      <w:pPr>
        <w:pStyle w:val="BodyText"/>
        <w:spacing w:before="10"/>
        <w:rPr>
          <w:sz w:val="25"/>
        </w:rPr>
      </w:pPr>
    </w:p>
    <w:p w14:paraId="6C1E5710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line="285" w:lineRule="auto"/>
        <w:ind w:right="574"/>
      </w:pPr>
      <w:r>
        <w:t>An</w:t>
      </w:r>
      <w:r>
        <w:rPr>
          <w:spacing w:val="-6"/>
        </w:rPr>
        <w:t xml:space="preserve"> </w:t>
      </w:r>
      <w:r>
        <w:rPr>
          <w:rFonts w:ascii="Arial" w:hAnsi="Arial"/>
          <w:b/>
        </w:rPr>
        <w:t>emoticon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dictionary</w:t>
      </w:r>
      <w:r>
        <w:rPr>
          <w:rFonts w:ascii="Arial" w:hAnsi="Arial"/>
          <w:b/>
          <w:spacing w:val="-5"/>
        </w:rPr>
        <w:t xml:space="preserve"> </w:t>
      </w:r>
      <w:r>
        <w:t>regrouping</w:t>
      </w:r>
      <w:r>
        <w:rPr>
          <w:spacing w:val="-5"/>
        </w:rPr>
        <w:t xml:space="preserve"> </w:t>
      </w:r>
      <w:r>
        <w:t>132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emoticons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western</w:t>
      </w:r>
      <w:r>
        <w:rPr>
          <w:spacing w:val="-5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sentiment,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positive.</w:t>
      </w:r>
    </w:p>
    <w:p w14:paraId="62FEFFBD" w14:textId="77777777" w:rsidR="00CB6F9E" w:rsidRDefault="00CB6F9E">
      <w:pPr>
        <w:pStyle w:val="BodyText"/>
        <w:spacing w:before="11"/>
        <w:rPr>
          <w:sz w:val="25"/>
        </w:rPr>
      </w:pPr>
    </w:p>
    <w:p w14:paraId="6BA5EA79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</w:pPr>
      <w:r>
        <w:t>An</w:t>
      </w:r>
      <w:r>
        <w:rPr>
          <w:spacing w:val="-6"/>
        </w:rPr>
        <w:t xml:space="preserve"> </w:t>
      </w:r>
      <w:r>
        <w:rPr>
          <w:rFonts w:ascii="Arial" w:hAnsi="Arial"/>
          <w:b/>
        </w:rPr>
        <w:t>acronym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dictionary</w:t>
      </w:r>
      <w:r>
        <w:rPr>
          <w:rFonts w:ascii="Arial" w:hAnsi="Arial"/>
          <w:b/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5465</w:t>
      </w:r>
      <w:r>
        <w:rPr>
          <w:spacing w:val="-6"/>
        </w:rPr>
        <w:t xml:space="preserve"> </w:t>
      </w:r>
      <w:r>
        <w:t>acronyms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translation.</w:t>
      </w:r>
    </w:p>
    <w:p w14:paraId="5721049D" w14:textId="77777777" w:rsidR="00CB6F9E" w:rsidRDefault="00CB6F9E">
      <w:pPr>
        <w:pStyle w:val="BodyText"/>
        <w:spacing w:before="2"/>
        <w:rPr>
          <w:sz w:val="30"/>
        </w:rPr>
      </w:pPr>
    </w:p>
    <w:p w14:paraId="28BAE12A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line="285" w:lineRule="auto"/>
        <w:ind w:right="550"/>
      </w:pPr>
      <w:r>
        <w:t>A</w:t>
      </w:r>
      <w:r>
        <w:rPr>
          <w:spacing w:val="-6"/>
        </w:rPr>
        <w:t xml:space="preserve"> </w:t>
      </w:r>
      <w:r>
        <w:rPr>
          <w:rFonts w:ascii="Arial" w:hAnsi="Arial"/>
          <w:b/>
        </w:rPr>
        <w:t>stop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word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dictionary</w:t>
      </w:r>
      <w:r>
        <w:rPr>
          <w:rFonts w:ascii="Arial" w:hAnsi="Arial"/>
          <w:b/>
          <w:spacing w:val="-5"/>
        </w:rPr>
        <w:t xml:space="preserve"> </w:t>
      </w:r>
      <w:r>
        <w:t>corresponding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filtered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case.</w:t>
      </w:r>
    </w:p>
    <w:p w14:paraId="245CD1D7" w14:textId="77777777" w:rsidR="00CB6F9E" w:rsidRDefault="00CB6F9E">
      <w:pPr>
        <w:pStyle w:val="BodyText"/>
        <w:spacing w:before="10"/>
        <w:rPr>
          <w:sz w:val="25"/>
        </w:rPr>
      </w:pPr>
    </w:p>
    <w:p w14:paraId="17EAE6D2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line="285" w:lineRule="auto"/>
        <w:ind w:right="184"/>
      </w:pPr>
      <w:r>
        <w:t>A</w:t>
      </w:r>
      <w:r>
        <w:rPr>
          <w:spacing w:val="-7"/>
        </w:rPr>
        <w:t xml:space="preserve"> </w:t>
      </w:r>
      <w:r>
        <w:rPr>
          <w:rFonts w:ascii="Arial" w:hAnsi="Arial"/>
          <w:b/>
        </w:rPr>
        <w:t>positive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and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negative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word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dictionaries</w:t>
      </w:r>
      <w:r>
        <w:rPr>
          <w:rFonts w:ascii="Arial" w:hAnsi="Arial"/>
          <w:b/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polarity</w:t>
      </w:r>
      <w:r>
        <w:rPr>
          <w:spacing w:val="-7"/>
        </w:rPr>
        <w:t xml:space="preserve"> </w:t>
      </w:r>
      <w:r>
        <w:t>(sentiment</w:t>
      </w:r>
      <w:r>
        <w:rPr>
          <w:spacing w:val="-6"/>
        </w:rPr>
        <w:t xml:space="preserve"> </w:t>
      </w:r>
      <w:proofErr w:type="spellStart"/>
      <w:r>
        <w:t>out­of­context</w:t>
      </w:r>
      <w:proofErr w:type="spellEnd"/>
      <w:r>
        <w:t>)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words.</w:t>
      </w:r>
    </w:p>
    <w:p w14:paraId="29A5C53B" w14:textId="77777777" w:rsidR="00CB6F9E" w:rsidRDefault="00CB6F9E">
      <w:pPr>
        <w:pStyle w:val="BodyText"/>
        <w:spacing w:before="11"/>
        <w:rPr>
          <w:sz w:val="25"/>
        </w:rPr>
      </w:pPr>
    </w:p>
    <w:p w14:paraId="578C3216" w14:textId="77777777" w:rsidR="00CB6F9E" w:rsidRDefault="00000000">
      <w:pPr>
        <w:pStyle w:val="ListParagraph"/>
        <w:numPr>
          <w:ilvl w:val="2"/>
          <w:numId w:val="4"/>
        </w:numPr>
        <w:tabs>
          <w:tab w:val="left" w:pos="819"/>
          <w:tab w:val="left" w:pos="820"/>
        </w:tabs>
        <w:spacing w:line="285" w:lineRule="auto"/>
        <w:ind w:right="880"/>
      </w:pPr>
      <w:r>
        <w:t>A</w:t>
      </w:r>
      <w:r>
        <w:rPr>
          <w:spacing w:val="-6"/>
        </w:rPr>
        <w:t xml:space="preserve"> </w:t>
      </w:r>
      <w:r>
        <w:rPr>
          <w:rFonts w:ascii="Arial" w:hAnsi="Arial"/>
          <w:b/>
        </w:rPr>
        <w:t>negative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contractions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and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auxiliaries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dictionary</w:t>
      </w:r>
      <w:r>
        <w:rPr>
          <w:rFonts w:ascii="Arial" w:hAnsi="Arial"/>
          <w:b/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detect</w:t>
      </w:r>
      <w:r>
        <w:rPr>
          <w:spacing w:val="-58"/>
        </w:rPr>
        <w:t xml:space="preserve"> </w:t>
      </w:r>
      <w:r>
        <w:t>negation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tweet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“don’t”,</w:t>
      </w:r>
      <w:r>
        <w:rPr>
          <w:spacing w:val="-2"/>
        </w:rPr>
        <w:t xml:space="preserve"> </w:t>
      </w:r>
      <w:r>
        <w:t>“can’t”,</w:t>
      </w:r>
      <w:r>
        <w:rPr>
          <w:spacing w:val="-2"/>
        </w:rPr>
        <w:t xml:space="preserve"> </w:t>
      </w:r>
      <w:r>
        <w:t>“cannot”,</w:t>
      </w:r>
      <w:r>
        <w:rPr>
          <w:spacing w:val="-2"/>
        </w:rPr>
        <w:t xml:space="preserve"> </w:t>
      </w:r>
      <w:r>
        <w:t>etc.</w:t>
      </w:r>
    </w:p>
    <w:p w14:paraId="386A6509" w14:textId="77777777" w:rsidR="00CB6F9E" w:rsidRDefault="00CB6F9E">
      <w:pPr>
        <w:pStyle w:val="BodyText"/>
        <w:spacing w:before="10"/>
        <w:rPr>
          <w:sz w:val="25"/>
        </w:rPr>
      </w:pPr>
    </w:p>
    <w:p w14:paraId="64B2EB73" w14:textId="77777777" w:rsidR="00CB6F9E" w:rsidRDefault="00000000">
      <w:pPr>
        <w:pStyle w:val="BodyText"/>
        <w:spacing w:line="285" w:lineRule="auto"/>
        <w:ind w:left="100" w:right="163"/>
      </w:pPr>
      <w:r>
        <w:t>The introduction of these resources will allow to uniform tweets and remove some of their</w:t>
      </w:r>
      <w:r>
        <w:rPr>
          <w:spacing w:val="1"/>
        </w:rPr>
        <w:t xml:space="preserve"> </w:t>
      </w:r>
      <w:r>
        <w:t>complexities with the acronym dictionary for instance because a lot of acronyms are used in</w:t>
      </w:r>
      <w:r>
        <w:rPr>
          <w:spacing w:val="1"/>
        </w:rPr>
        <w:t xml:space="preserve"> </w:t>
      </w:r>
      <w:r>
        <w:t>tweets. The positive and negative word dictionaries could be useful to increase (or not) the</w:t>
      </w:r>
      <w:r>
        <w:rPr>
          <w:spacing w:val="1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classifier.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emoticon</w:t>
      </w:r>
      <w:r>
        <w:rPr>
          <w:spacing w:val="-6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wikipedia</w:t>
      </w:r>
      <w:proofErr w:type="spellEnd"/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emoticon annotated manually. The stop word dictionary contains 635 words such as “the”, “of”,</w:t>
      </w:r>
      <w:r>
        <w:rPr>
          <w:spacing w:val="1"/>
        </w:rPr>
        <w:t xml:space="preserve"> </w:t>
      </w:r>
      <w:r>
        <w:t>“without”. Normally they should not be useful for classifying tweets according to their sentiment</w:t>
      </w:r>
      <w:r>
        <w:rPr>
          <w:spacing w:val="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are.</w:t>
      </w:r>
    </w:p>
    <w:p w14:paraId="3EFF8B2C" w14:textId="77777777" w:rsidR="00CB6F9E" w:rsidRDefault="00CB6F9E">
      <w:pPr>
        <w:pStyle w:val="BodyText"/>
        <w:spacing w:before="5"/>
        <w:rPr>
          <w:sz w:val="25"/>
        </w:rPr>
      </w:pPr>
    </w:p>
    <w:p w14:paraId="6C8ADC24" w14:textId="77777777" w:rsidR="00CB6F9E" w:rsidRDefault="00000000">
      <w:pPr>
        <w:pStyle w:val="BodyText"/>
        <w:spacing w:line="285" w:lineRule="auto"/>
        <w:ind w:left="100" w:right="291" w:firstLine="720"/>
      </w:pPr>
      <w:r>
        <w:t>Also we use Python 2.7 (</w:t>
      </w:r>
      <w:hyperlink r:id="rId11">
        <w:r>
          <w:rPr>
            <w:color w:val="1154CC"/>
            <w:u w:val="single" w:color="1154CC"/>
          </w:rPr>
          <w:t>https://www.python.org/</w:t>
        </w:r>
      </w:hyperlink>
      <w:r>
        <w:t>) which is a programming language</w:t>
      </w:r>
      <w:r>
        <w:rPr>
          <w:spacing w:val="1"/>
        </w:rPr>
        <w:t xml:space="preserve"> </w:t>
      </w:r>
      <w:r>
        <w:t>widely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scikit­learn</w:t>
      </w:r>
      <w:proofErr w:type="spellEnd"/>
      <w:r>
        <w:rPr>
          <w:spacing w:val="-7"/>
        </w:rPr>
        <w:t xml:space="preserve"> </w:t>
      </w:r>
      <w:r>
        <w:t>(</w:t>
      </w:r>
      <w:hyperlink r:id="rId12">
        <w:r>
          <w:rPr>
            <w:color w:val="1154CC"/>
            <w:u w:val="single" w:color="1154CC"/>
          </w:rPr>
          <w:t>http://scikit­learn.org/</w:t>
        </w:r>
      </w:hyperlink>
      <w:r>
        <w:t>)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library for machine learning containing every techniques, methods we need and the website is</w:t>
      </w:r>
      <w:r>
        <w:rPr>
          <w:spacing w:val="-59"/>
        </w:rPr>
        <w:t xml:space="preserve"> </w:t>
      </w:r>
      <w:r>
        <w:t xml:space="preserve">also full of tutorials </w:t>
      </w:r>
      <w:proofErr w:type="spellStart"/>
      <w:r>
        <w:t>well­explained</w:t>
      </w:r>
      <w:proofErr w:type="spellEnd"/>
      <w:r>
        <w:t xml:space="preserve">. With Python, the libraries, </w:t>
      </w:r>
      <w:proofErr w:type="spellStart"/>
      <w:r>
        <w:t>Numpy</w:t>
      </w:r>
      <w:proofErr w:type="spellEnd"/>
      <w:r>
        <w:t xml:space="preserve"> (</w:t>
      </w:r>
      <w:hyperlink r:id="rId13">
        <w:r>
          <w:rPr>
            <w:color w:val="1154CC"/>
            <w:u w:val="single" w:color="1154CC"/>
          </w:rPr>
          <w:t>http://www.numpy.org/</w:t>
        </w:r>
      </w:hyperlink>
      <w:r>
        <w:t>)</w:t>
      </w:r>
      <w:r>
        <w:rPr>
          <w:spacing w:val="1"/>
        </w:rPr>
        <w:t xml:space="preserve"> </w:t>
      </w:r>
      <w:r>
        <w:t>and Panda (</w:t>
      </w:r>
      <w:hyperlink r:id="rId14">
        <w:r>
          <w:rPr>
            <w:color w:val="1154CC"/>
            <w:u w:val="single" w:color="1154CC"/>
          </w:rPr>
          <w:t>http://pandas.pydata.org/</w:t>
        </w:r>
      </w:hyperlink>
      <w:r>
        <w:t>) for manipulating data easily and intuitively are just</w:t>
      </w:r>
      <w:r>
        <w:rPr>
          <w:spacing w:val="1"/>
        </w:rPr>
        <w:t xml:space="preserve"> </w:t>
      </w:r>
      <w:r>
        <w:t>essential.</w:t>
      </w:r>
    </w:p>
    <w:p w14:paraId="262C4405" w14:textId="77777777" w:rsidR="00CB6F9E" w:rsidRDefault="00CB6F9E">
      <w:pPr>
        <w:spacing w:line="285" w:lineRule="auto"/>
        <w:sectPr w:rsidR="00CB6F9E">
          <w:pgSz w:w="12240" w:h="15840"/>
          <w:pgMar w:top="1380" w:right="1280" w:bottom="1300" w:left="1340" w:header="0" w:footer="1109" w:gutter="0"/>
          <w:cols w:space="720"/>
        </w:sectPr>
      </w:pPr>
    </w:p>
    <w:p w14:paraId="0B3A3FDF" w14:textId="77777777" w:rsidR="00CB6F9E" w:rsidRDefault="00000000">
      <w:pPr>
        <w:pStyle w:val="Heading2"/>
        <w:numPr>
          <w:ilvl w:val="1"/>
          <w:numId w:val="4"/>
        </w:numPr>
        <w:tabs>
          <w:tab w:val="left" w:pos="486"/>
        </w:tabs>
        <w:ind w:left="485" w:hanging="386"/>
      </w:pPr>
      <w:r>
        <w:rPr>
          <w:w w:val="95"/>
        </w:rPr>
        <w:lastRenderedPageBreak/>
        <w:t>Pre-processing</w:t>
      </w:r>
    </w:p>
    <w:p w14:paraId="54B10F80" w14:textId="77777777" w:rsidR="00CB6F9E" w:rsidRDefault="00000000">
      <w:pPr>
        <w:pStyle w:val="BodyText"/>
        <w:spacing w:before="68" w:line="285" w:lineRule="auto"/>
        <w:ind w:left="100" w:right="163" w:firstLine="720"/>
      </w:pPr>
      <w:r>
        <w:t>Now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corpus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tweets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resources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could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useful,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 pre­process the tweets. It is a very important since all the modifications that we are going to</w:t>
      </w:r>
      <w:r>
        <w:rPr>
          <w:spacing w:val="-59"/>
        </w:rPr>
        <w:t xml:space="preserve"> </w:t>
      </w:r>
      <w:r>
        <w:t xml:space="preserve">during this process will directly impact the classifier’s performance. The pre­processing </w:t>
      </w:r>
      <w:r>
        <w:rPr>
          <w:color w:val="252525"/>
        </w:rPr>
        <w:t>includes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>cleaning, normalization, transformation, feature extraction and selection, etc. The result of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pre­processing will be consistent and uniform data that are workable to maximize the classifier's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>performance.</w:t>
      </w:r>
    </w:p>
    <w:p w14:paraId="27AC71E6" w14:textId="77777777" w:rsidR="00CB6F9E" w:rsidRDefault="00CB6F9E">
      <w:pPr>
        <w:pStyle w:val="BodyText"/>
        <w:spacing w:before="5"/>
        <w:rPr>
          <w:sz w:val="17"/>
        </w:rPr>
      </w:pPr>
    </w:p>
    <w:p w14:paraId="1D9A5A93" w14:textId="77777777" w:rsidR="00CB6F9E" w:rsidRDefault="00000000">
      <w:pPr>
        <w:pStyle w:val="BodyText"/>
        <w:spacing w:before="93"/>
        <w:ind w:left="820"/>
      </w:pPr>
      <w:r>
        <w:rPr>
          <w:color w:val="252525"/>
        </w:rPr>
        <w:t>All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tweets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pre­processed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passing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through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steps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same</w:t>
      </w:r>
    </w:p>
    <w:p w14:paraId="459180F5" w14:textId="77777777" w:rsidR="00CB6F9E" w:rsidRDefault="00000000">
      <w:pPr>
        <w:pStyle w:val="BodyText"/>
        <w:spacing w:before="47"/>
        <w:ind w:left="100"/>
      </w:pPr>
      <w:r>
        <w:rPr>
          <w:color w:val="252525"/>
        </w:rPr>
        <w:t>order.</w:t>
      </w:r>
    </w:p>
    <w:p w14:paraId="7A0D22BF" w14:textId="77777777" w:rsidR="00CB6F9E" w:rsidRDefault="00000000">
      <w:pPr>
        <w:pStyle w:val="Heading3"/>
        <w:numPr>
          <w:ilvl w:val="2"/>
          <w:numId w:val="5"/>
        </w:numPr>
        <w:tabs>
          <w:tab w:val="left" w:pos="603"/>
        </w:tabs>
        <w:spacing w:before="193"/>
      </w:pPr>
      <w:r>
        <w:rPr>
          <w:color w:val="666666"/>
          <w:w w:val="95"/>
        </w:rPr>
        <w:t>Emoticons</w:t>
      </w:r>
    </w:p>
    <w:p w14:paraId="64FB013B" w14:textId="77777777" w:rsidR="00CB6F9E" w:rsidRDefault="00000000">
      <w:pPr>
        <w:pStyle w:val="BodyText"/>
        <w:spacing w:before="71" w:line="285" w:lineRule="auto"/>
        <w:ind w:left="100" w:right="291" w:firstLine="720"/>
      </w:pPr>
      <w:r>
        <w:t>We r</w:t>
      </w:r>
      <w:r>
        <w:rPr>
          <w:color w:val="252525"/>
        </w:rPr>
        <w:t xml:space="preserve">eplace all emoticons by their sentiment polarity </w:t>
      </w:r>
      <w:r>
        <w:rPr>
          <w:rFonts w:ascii="Arial"/>
          <w:b/>
          <w:color w:val="252525"/>
        </w:rPr>
        <w:t xml:space="preserve">||pos|| </w:t>
      </w:r>
      <w:r>
        <w:rPr>
          <w:color w:val="252525"/>
        </w:rPr>
        <w:t xml:space="preserve">and </w:t>
      </w:r>
      <w:r>
        <w:rPr>
          <w:rFonts w:ascii="Arial"/>
          <w:b/>
          <w:color w:val="252525"/>
        </w:rPr>
        <w:t xml:space="preserve">||neg|| </w:t>
      </w:r>
      <w:r>
        <w:rPr>
          <w:color w:val="252525"/>
        </w:rPr>
        <w:t>using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emoticon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dictionary.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replacement,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pass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through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each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tweet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using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regex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find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out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contains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emoticons,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if</w:t>
      </w:r>
      <w:r>
        <w:rPr>
          <w:color w:val="252525"/>
          <w:spacing w:val="-3"/>
        </w:rPr>
        <w:t xml:space="preserve"> </w:t>
      </w:r>
      <w:proofErr w:type="gramStart"/>
      <w:r>
        <w:rPr>
          <w:color w:val="252525"/>
        </w:rPr>
        <w:t>yes</w:t>
      </w:r>
      <w:proofErr w:type="gramEnd"/>
      <w:r>
        <w:rPr>
          <w:color w:val="252525"/>
          <w:spacing w:val="-4"/>
        </w:rPr>
        <w:t xml:space="preserve"> </w:t>
      </w:r>
      <w:r>
        <w:rPr>
          <w:color w:val="252525"/>
        </w:rPr>
        <w:t>they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replaced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their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corresponding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polarity.</w:t>
      </w:r>
    </w:p>
    <w:p w14:paraId="0C6B1A6A" w14:textId="77777777" w:rsidR="00CB6F9E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2B4FA1EC" wp14:editId="29039508">
            <wp:simplePos x="0" y="0"/>
            <wp:positionH relativeFrom="page">
              <wp:posOffset>962660</wp:posOffset>
            </wp:positionH>
            <wp:positionV relativeFrom="paragraph">
              <wp:posOffset>195580</wp:posOffset>
            </wp:positionV>
            <wp:extent cx="5901055" cy="17830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818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11028" w14:textId="77777777" w:rsidR="00CB6F9E" w:rsidRDefault="00000000">
      <w:pPr>
        <w:spacing w:before="106" w:line="285" w:lineRule="auto"/>
        <w:ind w:left="190" w:right="252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2.3.1.1: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Before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emoticons,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list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where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some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them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contain</w:t>
      </w:r>
      <w:r>
        <w:rPr>
          <w:rFonts w:ascii="Arial"/>
          <w:i/>
          <w:color w:val="252525"/>
          <w:spacing w:val="1"/>
        </w:rPr>
        <w:t xml:space="preserve"> </w:t>
      </w:r>
      <w:r>
        <w:rPr>
          <w:rFonts w:ascii="Arial"/>
          <w:i/>
          <w:color w:val="252525"/>
        </w:rPr>
        <w:t>emoticons.</w:t>
      </w:r>
    </w:p>
    <w:p w14:paraId="6C35721F" w14:textId="77777777" w:rsidR="00CB6F9E" w:rsidRDefault="00000000">
      <w:pPr>
        <w:pStyle w:val="BodyText"/>
        <w:spacing w:before="6"/>
        <w:rPr>
          <w:rFonts w:ascii="Arial"/>
          <w:i/>
          <w:sz w:val="23"/>
        </w:rPr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09791386" wp14:editId="04EEB754">
            <wp:simplePos x="0" y="0"/>
            <wp:positionH relativeFrom="page">
              <wp:posOffset>933450</wp:posOffset>
            </wp:positionH>
            <wp:positionV relativeFrom="paragraph">
              <wp:posOffset>196215</wp:posOffset>
            </wp:positionV>
            <wp:extent cx="5912485" cy="17532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768" cy="175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7F3D0" w14:textId="77777777" w:rsidR="00CB6F9E" w:rsidRDefault="00000000">
      <w:pPr>
        <w:spacing w:before="123"/>
        <w:ind w:left="190" w:right="267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2.3.1.2: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After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emoticons,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they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have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been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replaced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by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their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corresponding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tag</w:t>
      </w:r>
    </w:p>
    <w:p w14:paraId="040169C7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4543AA65" w14:textId="77777777" w:rsidR="00CB6F9E" w:rsidRDefault="00000000">
      <w:pPr>
        <w:pStyle w:val="BodyText"/>
        <w:ind w:left="100"/>
      </w:pPr>
      <w:r>
        <w:rPr>
          <w:color w:val="252525"/>
        </w:rPr>
        <w:t>The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set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contains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19469</w:t>
      </w:r>
      <w:r>
        <w:rPr>
          <w:color w:val="252525"/>
          <w:spacing w:val="51"/>
        </w:rPr>
        <w:t xml:space="preserve"> </w:t>
      </w:r>
      <w:r>
        <w:rPr>
          <w:color w:val="252525"/>
        </w:rPr>
        <w:t>positive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emoticons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11025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negative</w:t>
      </w:r>
      <w:r>
        <w:rPr>
          <w:color w:val="252525"/>
          <w:spacing w:val="-6"/>
        </w:rPr>
        <w:t xml:space="preserve"> </w:t>
      </w:r>
      <w:proofErr w:type="spellStart"/>
      <w:r>
        <w:rPr>
          <w:color w:val="252525"/>
        </w:rPr>
        <w:t>emoticons</w:t>
      </w:r>
      <w:proofErr w:type="spellEnd"/>
      <w:r>
        <w:rPr>
          <w:color w:val="252525"/>
        </w:rPr>
        <w:t>.</w:t>
      </w:r>
    </w:p>
    <w:p w14:paraId="4FECB9E2" w14:textId="77777777" w:rsidR="00CB6F9E" w:rsidRDefault="00CB6F9E">
      <w:pPr>
        <w:sectPr w:rsidR="00CB6F9E">
          <w:pgSz w:w="12240" w:h="15840"/>
          <w:pgMar w:top="1500" w:right="1280" w:bottom="1300" w:left="1340" w:header="0" w:footer="1109" w:gutter="0"/>
          <w:cols w:space="720"/>
        </w:sectPr>
      </w:pPr>
    </w:p>
    <w:p w14:paraId="47A40119" w14:textId="77777777" w:rsidR="00CB6F9E" w:rsidRDefault="00000000">
      <w:pPr>
        <w:pStyle w:val="Heading3"/>
        <w:numPr>
          <w:ilvl w:val="2"/>
          <w:numId w:val="5"/>
        </w:numPr>
        <w:tabs>
          <w:tab w:val="left" w:pos="649"/>
        </w:tabs>
        <w:spacing w:before="144"/>
        <w:ind w:left="648" w:hanging="549"/>
      </w:pPr>
      <w:r>
        <w:rPr>
          <w:color w:val="666666"/>
        </w:rPr>
        <w:lastRenderedPageBreak/>
        <w:t>URLs</w:t>
      </w:r>
    </w:p>
    <w:p w14:paraId="79CAE86E" w14:textId="77777777" w:rsidR="00CB6F9E" w:rsidRDefault="00000000">
      <w:pPr>
        <w:pStyle w:val="BodyText"/>
        <w:spacing w:before="71" w:line="285" w:lineRule="auto"/>
        <w:ind w:left="100" w:firstLine="720"/>
      </w:pPr>
      <w:r>
        <w:rPr>
          <w:color w:val="252525"/>
        </w:rPr>
        <w:t>We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replace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all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URLs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tag</w:t>
      </w:r>
      <w:r>
        <w:rPr>
          <w:color w:val="252525"/>
          <w:spacing w:val="-4"/>
        </w:rPr>
        <w:t xml:space="preserve"> </w:t>
      </w:r>
      <w:r>
        <w:rPr>
          <w:rFonts w:ascii="Arial"/>
          <w:b/>
          <w:color w:val="252525"/>
        </w:rPr>
        <w:t>||</w:t>
      </w:r>
      <w:proofErr w:type="spellStart"/>
      <w:r>
        <w:rPr>
          <w:rFonts w:ascii="Arial"/>
          <w:b/>
          <w:color w:val="252525"/>
        </w:rPr>
        <w:t>url</w:t>
      </w:r>
      <w:proofErr w:type="spellEnd"/>
      <w:r>
        <w:rPr>
          <w:rFonts w:ascii="Arial"/>
          <w:b/>
          <w:color w:val="252525"/>
        </w:rPr>
        <w:t>||</w:t>
      </w:r>
      <w:r>
        <w:rPr>
          <w:color w:val="252525"/>
        </w:rPr>
        <w:t>.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about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73824</w:t>
      </w:r>
      <w:r>
        <w:rPr>
          <w:color w:val="252525"/>
          <w:spacing w:val="-4"/>
        </w:rPr>
        <w:t xml:space="preserve"> </w:t>
      </w:r>
      <w:proofErr w:type="spellStart"/>
      <w:r>
        <w:rPr>
          <w:color w:val="252525"/>
        </w:rPr>
        <w:t>urls</w:t>
      </w:r>
      <w:proofErr w:type="spellEnd"/>
      <w:r>
        <w:rPr>
          <w:color w:val="252525"/>
          <w:spacing w:val="-4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proceed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same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way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did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emoticons.</w:t>
      </w:r>
    </w:p>
    <w:p w14:paraId="7843C7AF" w14:textId="77777777" w:rsidR="00CB6F9E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54FBB51B" wp14:editId="575FB15C">
            <wp:simplePos x="0" y="0"/>
            <wp:positionH relativeFrom="page">
              <wp:posOffset>962660</wp:posOffset>
            </wp:positionH>
            <wp:positionV relativeFrom="paragraph">
              <wp:posOffset>196215</wp:posOffset>
            </wp:positionV>
            <wp:extent cx="5925820" cy="186118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708" cy="1861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06B00" w14:textId="77777777" w:rsidR="00CB6F9E" w:rsidRDefault="00000000">
      <w:pPr>
        <w:spacing w:before="73"/>
        <w:ind w:left="184" w:right="267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2.3.2.1: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before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URLs.</w:t>
      </w:r>
    </w:p>
    <w:p w14:paraId="3725C487" w14:textId="77777777" w:rsidR="00CB6F9E" w:rsidRDefault="00000000">
      <w:pPr>
        <w:pStyle w:val="BodyText"/>
        <w:spacing w:before="9"/>
        <w:rPr>
          <w:rFonts w:ascii="Arial"/>
          <w:i/>
          <w:sz w:val="27"/>
        </w:rPr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0D240D7D" wp14:editId="3B261993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5960745" cy="18719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580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14D9A" w14:textId="77777777" w:rsidR="00CB6F9E" w:rsidRDefault="00000000">
      <w:pPr>
        <w:spacing w:before="71"/>
        <w:ind w:left="181" w:right="267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2.3.2.2: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after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URLs.</w:t>
      </w:r>
    </w:p>
    <w:p w14:paraId="4A3AEFA0" w14:textId="77777777" w:rsidR="00CB6F9E" w:rsidRDefault="00CB6F9E">
      <w:pPr>
        <w:jc w:val="center"/>
        <w:rPr>
          <w:rFonts w:ascii="Arial"/>
        </w:rPr>
        <w:sectPr w:rsidR="00CB6F9E">
          <w:pgSz w:w="12240" w:h="15840"/>
          <w:pgMar w:top="1460" w:right="1280" w:bottom="1300" w:left="1340" w:header="0" w:footer="1109" w:gutter="0"/>
          <w:cols w:space="720"/>
        </w:sectPr>
      </w:pPr>
    </w:p>
    <w:p w14:paraId="5207AF6E" w14:textId="77777777" w:rsidR="00CB6F9E" w:rsidRDefault="00000000">
      <w:pPr>
        <w:pStyle w:val="Heading3"/>
        <w:numPr>
          <w:ilvl w:val="2"/>
          <w:numId w:val="5"/>
        </w:numPr>
        <w:tabs>
          <w:tab w:val="left" w:pos="652"/>
        </w:tabs>
        <w:spacing w:before="144"/>
        <w:ind w:left="651" w:hanging="552"/>
      </w:pPr>
      <w:r>
        <w:rPr>
          <w:color w:val="666666"/>
          <w:w w:val="95"/>
        </w:rPr>
        <w:lastRenderedPageBreak/>
        <w:t>Unicode</w:t>
      </w:r>
    </w:p>
    <w:p w14:paraId="0BE1F4CB" w14:textId="77777777" w:rsidR="00CB6F9E" w:rsidRDefault="00000000">
      <w:pPr>
        <w:pStyle w:val="BodyText"/>
        <w:spacing w:before="71" w:line="285" w:lineRule="auto"/>
        <w:ind w:left="100" w:right="291" w:firstLine="720"/>
      </w:pPr>
      <w:r>
        <w:t>For</w:t>
      </w:r>
      <w:r>
        <w:rPr>
          <w:spacing w:val="-6"/>
        </w:rPr>
        <w:t xml:space="preserve"> </w:t>
      </w:r>
      <w:r>
        <w:t>simplicity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ASCII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sufficient,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proofErr w:type="spellStart"/>
      <w:r>
        <w:t>unicode</w:t>
      </w:r>
      <w:proofErr w:type="spellEnd"/>
      <w:r>
        <w:rPr>
          <w:spacing w:val="-2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misleading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classifier.</w:t>
      </w:r>
    </w:p>
    <w:p w14:paraId="7678BD73" w14:textId="77777777" w:rsidR="00CB6F9E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3FAFF9D7" wp14:editId="5D1073FC">
            <wp:simplePos x="0" y="0"/>
            <wp:positionH relativeFrom="page">
              <wp:posOffset>933450</wp:posOffset>
            </wp:positionH>
            <wp:positionV relativeFrom="paragraph">
              <wp:posOffset>196215</wp:posOffset>
            </wp:positionV>
            <wp:extent cx="5912485" cy="196151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588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8DD57" w14:textId="77777777" w:rsidR="00CB6F9E" w:rsidRDefault="00000000">
      <w:pPr>
        <w:spacing w:before="96"/>
        <w:ind w:left="190" w:right="256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2.3.3.1: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before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Unicode.</w:t>
      </w:r>
    </w:p>
    <w:p w14:paraId="1C201020" w14:textId="77777777" w:rsidR="00CB6F9E" w:rsidRDefault="00000000">
      <w:pPr>
        <w:pStyle w:val="BodyText"/>
        <w:spacing w:before="8"/>
        <w:rPr>
          <w:rFonts w:ascii="Arial"/>
          <w:i/>
          <w:sz w:val="27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5B3E844E" wp14:editId="0866848C">
            <wp:simplePos x="0" y="0"/>
            <wp:positionH relativeFrom="page">
              <wp:posOffset>933450</wp:posOffset>
            </wp:positionH>
            <wp:positionV relativeFrom="paragraph">
              <wp:posOffset>227330</wp:posOffset>
            </wp:positionV>
            <wp:extent cx="5931535" cy="184277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711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753F9" w14:textId="77777777" w:rsidR="00CB6F9E" w:rsidRDefault="00000000">
      <w:pPr>
        <w:spacing w:before="103"/>
        <w:ind w:left="384" w:right="453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2.3.3.1: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after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Unicode.</w:t>
      </w:r>
    </w:p>
    <w:p w14:paraId="3AFD41B6" w14:textId="77777777" w:rsidR="00CB6F9E" w:rsidRDefault="00CB6F9E">
      <w:pPr>
        <w:jc w:val="center"/>
        <w:rPr>
          <w:rFonts w:ascii="Arial"/>
        </w:rPr>
        <w:sectPr w:rsidR="00CB6F9E">
          <w:pgSz w:w="12240" w:h="15840"/>
          <w:pgMar w:top="1460" w:right="1280" w:bottom="1300" w:left="1340" w:header="0" w:footer="1109" w:gutter="0"/>
          <w:cols w:space="720"/>
        </w:sectPr>
      </w:pPr>
    </w:p>
    <w:p w14:paraId="20CEBD2F" w14:textId="77777777" w:rsidR="00CB6F9E" w:rsidRDefault="00000000">
      <w:pPr>
        <w:pStyle w:val="Heading3"/>
        <w:numPr>
          <w:ilvl w:val="2"/>
          <w:numId w:val="5"/>
        </w:numPr>
        <w:tabs>
          <w:tab w:val="left" w:pos="654"/>
        </w:tabs>
        <w:spacing w:before="144"/>
        <w:ind w:left="653" w:hanging="554"/>
      </w:pPr>
      <w:r>
        <w:rPr>
          <w:color w:val="666666"/>
          <w:w w:val="80"/>
        </w:rPr>
        <w:lastRenderedPageBreak/>
        <w:t>HTML</w:t>
      </w:r>
      <w:r>
        <w:rPr>
          <w:color w:val="666666"/>
          <w:spacing w:val="10"/>
          <w:w w:val="80"/>
        </w:rPr>
        <w:t xml:space="preserve"> </w:t>
      </w:r>
      <w:r>
        <w:rPr>
          <w:color w:val="666666"/>
          <w:w w:val="80"/>
        </w:rPr>
        <w:t>entities</w:t>
      </w:r>
    </w:p>
    <w:p w14:paraId="363C744A" w14:textId="77777777" w:rsidR="00CB6F9E" w:rsidRDefault="00000000">
      <w:pPr>
        <w:pStyle w:val="BodyText"/>
        <w:spacing w:before="71" w:line="285" w:lineRule="auto"/>
        <w:ind w:left="100" w:right="291" w:firstLine="720"/>
      </w:pPr>
      <w:r>
        <w:t>HTML</w:t>
      </w:r>
      <w:r>
        <w:rPr>
          <w:spacing w:val="-5"/>
        </w:rPr>
        <w:t xml:space="preserve"> </w:t>
      </w:r>
      <w:r>
        <w:t>entities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reserved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HTML.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decode</w:t>
      </w:r>
      <w:r>
        <w:rPr>
          <w:spacing w:val="-4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understandable.</w:t>
      </w:r>
    </w:p>
    <w:p w14:paraId="484607E9" w14:textId="77777777" w:rsidR="00CB6F9E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5FF7AB06" wp14:editId="3B68FFEA">
            <wp:simplePos x="0" y="0"/>
            <wp:positionH relativeFrom="page">
              <wp:posOffset>962660</wp:posOffset>
            </wp:positionH>
            <wp:positionV relativeFrom="paragraph">
              <wp:posOffset>224790</wp:posOffset>
            </wp:positionV>
            <wp:extent cx="5840095" cy="1739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808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A44FE" w14:textId="77777777" w:rsidR="00CB6F9E" w:rsidRDefault="00000000">
      <w:pPr>
        <w:spacing w:before="120"/>
        <w:ind w:left="384" w:right="463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Figure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2.3.4.1: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A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tweet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before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HTML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entities.</w:t>
      </w:r>
    </w:p>
    <w:p w14:paraId="3C25ABD3" w14:textId="77777777" w:rsidR="00CB6F9E" w:rsidRDefault="00CB6F9E">
      <w:pPr>
        <w:pStyle w:val="BodyText"/>
        <w:rPr>
          <w:rFonts w:ascii="Arial"/>
          <w:i/>
          <w:sz w:val="20"/>
        </w:rPr>
      </w:pPr>
    </w:p>
    <w:p w14:paraId="0C3D988B" w14:textId="77777777" w:rsidR="00CB6F9E" w:rsidRDefault="00000000">
      <w:pPr>
        <w:pStyle w:val="BodyText"/>
        <w:spacing w:before="9"/>
        <w:rPr>
          <w:rFonts w:ascii="Arial"/>
          <w:i/>
          <w:sz w:val="11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462E7BB7" wp14:editId="004CEECE">
            <wp:simplePos x="0" y="0"/>
            <wp:positionH relativeFrom="page">
              <wp:posOffset>962660</wp:posOffset>
            </wp:positionH>
            <wp:positionV relativeFrom="paragraph">
              <wp:posOffset>111125</wp:posOffset>
            </wp:positionV>
            <wp:extent cx="5871210" cy="1708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71" cy="170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1CCA3" w14:textId="77777777" w:rsidR="00CB6F9E" w:rsidRDefault="00000000">
      <w:pPr>
        <w:spacing w:before="79"/>
        <w:ind w:left="185" w:right="267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Figure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2.3.4.2: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A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tweet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after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HTML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entities.</w:t>
      </w:r>
    </w:p>
    <w:p w14:paraId="6FE44F45" w14:textId="77777777" w:rsidR="00CB6F9E" w:rsidRDefault="00CB6F9E">
      <w:pPr>
        <w:pStyle w:val="BodyText"/>
        <w:rPr>
          <w:rFonts w:ascii="Arial"/>
          <w:i/>
          <w:sz w:val="24"/>
        </w:rPr>
      </w:pPr>
    </w:p>
    <w:p w14:paraId="24C203E7" w14:textId="77777777" w:rsidR="00CB6F9E" w:rsidRDefault="00CB6F9E">
      <w:pPr>
        <w:pStyle w:val="BodyText"/>
        <w:spacing w:before="9"/>
        <w:rPr>
          <w:rFonts w:ascii="Arial"/>
          <w:i/>
          <w:sz w:val="18"/>
        </w:rPr>
      </w:pPr>
    </w:p>
    <w:p w14:paraId="421C75E2" w14:textId="77777777" w:rsidR="00CB6F9E" w:rsidRDefault="00000000">
      <w:pPr>
        <w:pStyle w:val="Heading3"/>
        <w:numPr>
          <w:ilvl w:val="2"/>
          <w:numId w:val="5"/>
        </w:numPr>
        <w:tabs>
          <w:tab w:val="left" w:pos="655"/>
        </w:tabs>
        <w:spacing w:before="1"/>
        <w:ind w:left="654" w:hanging="555"/>
      </w:pPr>
      <w:r>
        <w:rPr>
          <w:color w:val="666666"/>
        </w:rPr>
        <w:t>Case</w:t>
      </w:r>
    </w:p>
    <w:p w14:paraId="58E32515" w14:textId="77777777" w:rsidR="00CB6F9E" w:rsidRDefault="00000000">
      <w:pPr>
        <w:pStyle w:val="BodyText"/>
        <w:spacing w:before="70" w:line="285" w:lineRule="auto"/>
        <w:ind w:left="100" w:right="163" w:firstLine="720"/>
      </w:pPr>
      <w:r>
        <w:t>The case is something that can appears useless but in fact it is really important for</w:t>
      </w:r>
      <w:r>
        <w:rPr>
          <w:spacing w:val="1"/>
        </w:rPr>
        <w:t xml:space="preserve"> </w:t>
      </w:r>
      <w:r>
        <w:t>distinguish proper noun and other kind of words. Indeed: “General Motor” is the same thing that</w:t>
      </w:r>
      <w:r>
        <w:rPr>
          <w:spacing w:val="1"/>
        </w:rPr>
        <w:t xml:space="preserve"> </w:t>
      </w:r>
      <w:r>
        <w:t>“general</w:t>
      </w:r>
      <w:r>
        <w:rPr>
          <w:spacing w:val="-5"/>
        </w:rPr>
        <w:t xml:space="preserve"> </w:t>
      </w:r>
      <w:r>
        <w:t>motor”,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“MSc”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“</w:t>
      </w:r>
      <w:proofErr w:type="spellStart"/>
      <w:r>
        <w:t>msc</w:t>
      </w:r>
      <w:proofErr w:type="spellEnd"/>
      <w:r>
        <w:t>”.</w:t>
      </w:r>
      <w:r>
        <w:rPr>
          <w:spacing w:val="-5"/>
        </w:rPr>
        <w:t xml:space="preserve"> </w:t>
      </w:r>
      <w:proofErr w:type="gramStart"/>
      <w:r>
        <w:t>So</w:t>
      </w:r>
      <w:proofErr w:type="gramEnd"/>
      <w:r>
        <w:rPr>
          <w:spacing w:val="-5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letters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lowercase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normally</w:t>
      </w:r>
      <w:r>
        <w:rPr>
          <w:spacing w:val="-5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wisely. In this project, for simplicity we will not take care of that since we assume that it should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classifier’s</w:t>
      </w:r>
      <w:r>
        <w:rPr>
          <w:spacing w:val="-1"/>
        </w:rPr>
        <w:t xml:space="preserve"> </w:t>
      </w:r>
      <w:r>
        <w:t>performance.</w:t>
      </w:r>
    </w:p>
    <w:p w14:paraId="1D12897F" w14:textId="77777777" w:rsidR="00CB6F9E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227207B7" wp14:editId="0B9EB7C6">
            <wp:simplePos x="0" y="0"/>
            <wp:positionH relativeFrom="page">
              <wp:posOffset>933450</wp:posOffset>
            </wp:positionH>
            <wp:positionV relativeFrom="paragraph">
              <wp:posOffset>194310</wp:posOffset>
            </wp:positionV>
            <wp:extent cx="5944870" cy="18389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38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19212" w14:textId="77777777" w:rsidR="00CB6F9E" w:rsidRDefault="00000000">
      <w:pPr>
        <w:spacing w:before="79"/>
        <w:ind w:left="190" w:right="253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2.3.5.1: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before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lowercase.</w:t>
      </w:r>
    </w:p>
    <w:p w14:paraId="67BD9A92" w14:textId="77777777" w:rsidR="00CB6F9E" w:rsidRDefault="00000000">
      <w:pPr>
        <w:pStyle w:val="BodyText"/>
        <w:spacing w:before="8"/>
        <w:rPr>
          <w:rFonts w:ascii="Arial"/>
          <w:i/>
          <w:sz w:val="27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62FCE2F2" wp14:editId="1A9B4AB6">
            <wp:simplePos x="0" y="0"/>
            <wp:positionH relativeFrom="page">
              <wp:posOffset>933450</wp:posOffset>
            </wp:positionH>
            <wp:positionV relativeFrom="paragraph">
              <wp:posOffset>227330</wp:posOffset>
            </wp:positionV>
            <wp:extent cx="5935980" cy="178308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051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FD1BD" w14:textId="77777777" w:rsidR="00CB6F9E" w:rsidRDefault="00000000">
      <w:pPr>
        <w:spacing w:before="106"/>
        <w:ind w:left="190" w:right="256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2.3.5.2: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after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lowercase.</w:t>
      </w:r>
    </w:p>
    <w:p w14:paraId="787E45C7" w14:textId="77777777" w:rsidR="00CB6F9E" w:rsidRDefault="00CB6F9E">
      <w:pPr>
        <w:jc w:val="center"/>
        <w:rPr>
          <w:rFonts w:ascii="Arial"/>
        </w:rPr>
        <w:sectPr w:rsidR="00CB6F9E">
          <w:pgSz w:w="12240" w:h="15840"/>
          <w:pgMar w:top="1460" w:right="1280" w:bottom="1300" w:left="1340" w:header="0" w:footer="1109" w:gutter="0"/>
          <w:cols w:space="720"/>
        </w:sectPr>
      </w:pPr>
    </w:p>
    <w:p w14:paraId="1F47E8E4" w14:textId="77777777" w:rsidR="00CB6F9E" w:rsidRDefault="00000000">
      <w:pPr>
        <w:pStyle w:val="Heading3"/>
        <w:numPr>
          <w:ilvl w:val="2"/>
          <w:numId w:val="5"/>
        </w:numPr>
        <w:tabs>
          <w:tab w:val="left" w:pos="654"/>
        </w:tabs>
        <w:spacing w:before="144"/>
        <w:ind w:left="653" w:hanging="554"/>
      </w:pPr>
      <w:r>
        <w:rPr>
          <w:color w:val="666666"/>
          <w:w w:val="95"/>
        </w:rPr>
        <w:lastRenderedPageBreak/>
        <w:t>Targets</w:t>
      </w:r>
    </w:p>
    <w:p w14:paraId="24BE4793" w14:textId="77777777" w:rsidR="00CB6F9E" w:rsidRDefault="00000000">
      <w:pPr>
        <w:pStyle w:val="BodyText"/>
        <w:spacing w:before="71" w:line="285" w:lineRule="auto"/>
        <w:ind w:left="100" w:right="291" w:firstLine="720"/>
      </w:pPr>
      <w:r>
        <w:t xml:space="preserve">The target </w:t>
      </w:r>
      <w:proofErr w:type="gramStart"/>
      <w:r>
        <w:t>correspond</w:t>
      </w:r>
      <w:proofErr w:type="gramEnd"/>
      <w:r>
        <w:t xml:space="preserve"> to usernames in twitter preceded by “@” symbol. It is used to</w:t>
      </w:r>
      <w:r>
        <w:rPr>
          <w:spacing w:val="1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tweet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someone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grab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attention.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usernames/targets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||target||</w:t>
      </w:r>
      <w:r>
        <w:t>.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735757</w:t>
      </w:r>
      <w:r>
        <w:rPr>
          <w:spacing w:val="-1"/>
        </w:rPr>
        <w:t xml:space="preserve"> </w:t>
      </w:r>
      <w:r>
        <w:t>targets.</w:t>
      </w:r>
    </w:p>
    <w:p w14:paraId="32CC9697" w14:textId="77777777" w:rsidR="00CB6F9E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528DF811" wp14:editId="2B7276C0">
            <wp:simplePos x="0" y="0"/>
            <wp:positionH relativeFrom="page">
              <wp:posOffset>933450</wp:posOffset>
            </wp:positionH>
            <wp:positionV relativeFrom="paragraph">
              <wp:posOffset>195580</wp:posOffset>
            </wp:positionV>
            <wp:extent cx="5944870" cy="18389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38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9DD91" w14:textId="77777777" w:rsidR="00CB6F9E" w:rsidRDefault="00000000">
      <w:pPr>
        <w:spacing w:before="79"/>
        <w:ind w:left="187" w:right="267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2.3.6.1: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before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targets.</w:t>
      </w:r>
    </w:p>
    <w:p w14:paraId="0E760528" w14:textId="77777777" w:rsidR="00CB6F9E" w:rsidRDefault="00000000">
      <w:pPr>
        <w:pStyle w:val="BodyText"/>
        <w:spacing w:before="8"/>
        <w:rPr>
          <w:rFonts w:ascii="Arial"/>
          <w:i/>
          <w:sz w:val="27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61425DAB" wp14:editId="4A10529F">
            <wp:simplePos x="0" y="0"/>
            <wp:positionH relativeFrom="page">
              <wp:posOffset>933450</wp:posOffset>
            </wp:positionH>
            <wp:positionV relativeFrom="paragraph">
              <wp:posOffset>227330</wp:posOffset>
            </wp:positionV>
            <wp:extent cx="5969000" cy="184277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59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07E36" w14:textId="77777777" w:rsidR="00CB6F9E" w:rsidRDefault="00000000">
      <w:pPr>
        <w:spacing w:before="73"/>
        <w:ind w:left="379" w:right="463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2.3.6.2: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after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targets.</w:t>
      </w:r>
    </w:p>
    <w:p w14:paraId="6DE6BDAC" w14:textId="77777777" w:rsidR="00CB6F9E" w:rsidRDefault="00CB6F9E">
      <w:pPr>
        <w:jc w:val="center"/>
        <w:rPr>
          <w:rFonts w:ascii="Arial"/>
        </w:rPr>
        <w:sectPr w:rsidR="00CB6F9E">
          <w:pgSz w:w="12240" w:h="15840"/>
          <w:pgMar w:top="1460" w:right="1280" w:bottom="1300" w:left="1340" w:header="0" w:footer="1109" w:gutter="0"/>
          <w:cols w:space="720"/>
        </w:sectPr>
      </w:pPr>
    </w:p>
    <w:p w14:paraId="48076A71" w14:textId="77777777" w:rsidR="00CB6F9E" w:rsidRDefault="00000000">
      <w:pPr>
        <w:pStyle w:val="Heading3"/>
        <w:numPr>
          <w:ilvl w:val="2"/>
          <w:numId w:val="5"/>
        </w:numPr>
        <w:tabs>
          <w:tab w:val="left" w:pos="621"/>
        </w:tabs>
        <w:spacing w:before="144"/>
        <w:ind w:left="620" w:hanging="521"/>
      </w:pPr>
      <w:r>
        <w:rPr>
          <w:color w:val="666666"/>
          <w:w w:val="95"/>
        </w:rPr>
        <w:lastRenderedPageBreak/>
        <w:t>Acronyms</w:t>
      </w:r>
    </w:p>
    <w:p w14:paraId="5F8B4DBC" w14:textId="77777777" w:rsidR="00CB6F9E" w:rsidRDefault="00000000">
      <w:pPr>
        <w:pStyle w:val="BodyText"/>
        <w:spacing w:before="71" w:line="285" w:lineRule="auto"/>
        <w:ind w:left="100" w:right="291" w:firstLine="720"/>
      </w:pPr>
      <w:r>
        <w:t xml:space="preserve">We replace all acronyms with their translation. An acronym is </w:t>
      </w:r>
      <w:r>
        <w:rPr>
          <w:color w:val="212121"/>
        </w:rPr>
        <w:t>an abbreviation formed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from the initial components in a phrase or a word. Usually these components are individual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letters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NATO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laser)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parts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words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names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Benelux).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Many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acronyms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tweets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chart.</w:t>
      </w:r>
    </w:p>
    <w:p w14:paraId="7E321995" w14:textId="77777777" w:rsidR="00CB6F9E" w:rsidRDefault="00CB6F9E">
      <w:pPr>
        <w:pStyle w:val="BodyText"/>
        <w:spacing w:before="8"/>
        <w:rPr>
          <w:sz w:val="25"/>
        </w:rPr>
      </w:pPr>
    </w:p>
    <w:p w14:paraId="630C65BC" w14:textId="77777777" w:rsidR="00CB6F9E" w:rsidRDefault="00000000">
      <w:pPr>
        <w:pStyle w:val="BodyText"/>
        <w:spacing w:line="285" w:lineRule="auto"/>
        <w:ind w:left="100" w:firstLine="720"/>
      </w:pPr>
      <w:r>
        <w:rPr>
          <w:color w:val="252525"/>
        </w:rPr>
        <w:t>At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point,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tweets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going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tokenized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getting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rid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punctuation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using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split in order to do the process really fast. We could use </w:t>
      </w:r>
      <w:proofErr w:type="spellStart"/>
      <w:proofErr w:type="gramStart"/>
      <w:r>
        <w:rPr>
          <w:color w:val="252525"/>
        </w:rPr>
        <w:t>nltk.tokenizer</w:t>
      </w:r>
      <w:proofErr w:type="spellEnd"/>
      <w:proofErr w:type="gramEnd"/>
      <w:r>
        <w:rPr>
          <w:color w:val="252525"/>
        </w:rPr>
        <w:t xml:space="preserve"> but it is definitely much</w:t>
      </w:r>
      <w:r>
        <w:rPr>
          <w:color w:val="252525"/>
          <w:spacing w:val="1"/>
        </w:rPr>
        <w:t xml:space="preserve"> </w:t>
      </w:r>
      <w:proofErr w:type="spellStart"/>
      <w:r>
        <w:rPr>
          <w:color w:val="252525"/>
        </w:rPr>
        <w:t>much</w:t>
      </w:r>
      <w:proofErr w:type="spellEnd"/>
      <w:r>
        <w:rPr>
          <w:color w:val="252525"/>
          <w:spacing w:val="-2"/>
        </w:rPr>
        <w:t xml:space="preserve"> </w:t>
      </w:r>
      <w:r>
        <w:rPr>
          <w:color w:val="252525"/>
        </w:rPr>
        <w:t>slower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(also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much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more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accurate).</w:t>
      </w:r>
    </w:p>
    <w:p w14:paraId="6DA7B9D5" w14:textId="77777777" w:rsidR="00CB6F9E" w:rsidRDefault="00000000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6F3E6E02" wp14:editId="490F312C">
            <wp:simplePos x="0" y="0"/>
            <wp:positionH relativeFrom="page">
              <wp:posOffset>2295525</wp:posOffset>
            </wp:positionH>
            <wp:positionV relativeFrom="paragraph">
              <wp:posOffset>200025</wp:posOffset>
            </wp:positionV>
            <wp:extent cx="3110230" cy="225679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066" cy="225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106BB" w14:textId="77777777" w:rsidR="00CB6F9E" w:rsidRDefault="00000000">
      <w:pPr>
        <w:spacing w:before="134"/>
        <w:ind w:left="190" w:right="263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Figure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2.3.7.1: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Top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20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acronyms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in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the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data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set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tweets</w:t>
      </w:r>
    </w:p>
    <w:p w14:paraId="14BC1292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0E212E54" w14:textId="77777777" w:rsidR="00CB6F9E" w:rsidRDefault="00000000">
      <w:pPr>
        <w:pStyle w:val="BodyText"/>
        <w:spacing w:line="285" w:lineRule="auto"/>
        <w:ind w:left="100" w:right="163"/>
      </w:pPr>
      <w:r>
        <w:rPr>
          <w:color w:val="252525"/>
        </w:rPr>
        <w:t>As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you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see,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“lol”,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“u”,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“</w:t>
      </w:r>
      <w:proofErr w:type="spellStart"/>
      <w:r>
        <w:rPr>
          <w:color w:val="252525"/>
        </w:rPr>
        <w:t>im</w:t>
      </w:r>
      <w:proofErr w:type="spellEnd"/>
      <w:r>
        <w:rPr>
          <w:color w:val="252525"/>
        </w:rPr>
        <w:t>”,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“2”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really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often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users.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table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below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shows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top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20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acronyms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their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translation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their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count.</w:t>
      </w:r>
    </w:p>
    <w:p w14:paraId="29FB0457" w14:textId="77777777" w:rsidR="00CB6F9E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66DE34EE" wp14:editId="75A18764">
            <wp:simplePos x="0" y="0"/>
            <wp:positionH relativeFrom="page">
              <wp:posOffset>2794635</wp:posOffset>
            </wp:positionH>
            <wp:positionV relativeFrom="paragraph">
              <wp:posOffset>196215</wp:posOffset>
            </wp:positionV>
            <wp:extent cx="2160905" cy="24574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74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23D72" w14:textId="77777777" w:rsidR="00CB6F9E" w:rsidRDefault="00000000">
      <w:pPr>
        <w:spacing w:before="109"/>
        <w:ind w:left="190" w:right="263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2.3.7.1: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Top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20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acronyms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in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the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data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set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with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their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translation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and</w:t>
      </w:r>
      <w:r>
        <w:rPr>
          <w:rFonts w:ascii="Arial"/>
          <w:i/>
          <w:color w:val="252525"/>
          <w:spacing w:val="-4"/>
        </w:rPr>
        <w:t xml:space="preserve"> </w:t>
      </w:r>
      <w:r>
        <w:rPr>
          <w:rFonts w:ascii="Arial"/>
          <w:i/>
          <w:color w:val="252525"/>
        </w:rPr>
        <w:t>count</w:t>
      </w:r>
    </w:p>
    <w:p w14:paraId="0B5C0EF7" w14:textId="77777777" w:rsidR="00CB6F9E" w:rsidRDefault="00CB6F9E">
      <w:pPr>
        <w:jc w:val="center"/>
        <w:rPr>
          <w:rFonts w:ascii="Arial"/>
        </w:rPr>
        <w:sectPr w:rsidR="00CB6F9E">
          <w:pgSz w:w="12240" w:h="15840"/>
          <w:pgMar w:top="1460" w:right="1280" w:bottom="1300" w:left="1340" w:header="0" w:footer="1109" w:gutter="0"/>
          <w:cols w:space="720"/>
        </w:sectPr>
      </w:pPr>
    </w:p>
    <w:p w14:paraId="65B6D752" w14:textId="77777777" w:rsidR="00CB6F9E" w:rsidRDefault="00000000">
      <w:pPr>
        <w:pStyle w:val="Heading3"/>
        <w:numPr>
          <w:ilvl w:val="2"/>
          <w:numId w:val="5"/>
        </w:numPr>
        <w:tabs>
          <w:tab w:val="left" w:pos="652"/>
        </w:tabs>
        <w:spacing w:before="144"/>
        <w:ind w:left="651" w:hanging="552"/>
      </w:pPr>
      <w:r>
        <w:rPr>
          <w:color w:val="666666"/>
          <w:w w:val="95"/>
        </w:rPr>
        <w:lastRenderedPageBreak/>
        <w:t>Negation</w:t>
      </w:r>
    </w:p>
    <w:p w14:paraId="326F4A78" w14:textId="77777777" w:rsidR="00CB6F9E" w:rsidRDefault="00000000">
      <w:pPr>
        <w:pStyle w:val="BodyText"/>
        <w:spacing w:before="71" w:line="285" w:lineRule="auto"/>
        <w:ind w:left="100" w:right="291" w:firstLine="720"/>
      </w:pPr>
      <w:r>
        <w:t xml:space="preserve">We replace all negation words such as “not”, “no”, “never” by the tag </w:t>
      </w:r>
      <w:r>
        <w:rPr>
          <w:rFonts w:ascii="Arial" w:hAnsi="Arial"/>
          <w:b/>
        </w:rPr>
        <w:t xml:space="preserve">||not|| </w:t>
      </w:r>
      <w:r>
        <w:t>using the</w:t>
      </w:r>
      <w:r>
        <w:rPr>
          <w:spacing w:val="1"/>
        </w:rPr>
        <w:t xml:space="preserve"> </w:t>
      </w:r>
      <w:r>
        <w:t>negation dictionary in order to take more or less of sentences like "I don't like it". Here like</w:t>
      </w:r>
      <w:r>
        <w:rPr>
          <w:spacing w:val="1"/>
        </w:rPr>
        <w:t xml:space="preserve"> </w:t>
      </w:r>
      <w:r>
        <w:t>should not be considered as positive because of the "don't" before. To do so we will replace</w:t>
      </w:r>
      <w:r>
        <w:rPr>
          <w:spacing w:val="1"/>
        </w:rPr>
        <w:t xml:space="preserve"> </w:t>
      </w:r>
      <w:r>
        <w:t>"don't"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||not||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counted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positive.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 negation is encountered, the words followed by the negation word contained in the positive</w:t>
      </w:r>
      <w:r>
        <w:rPr>
          <w:spacing w:val="1"/>
        </w:rPr>
        <w:t xml:space="preserve"> </w:t>
      </w:r>
      <w:r>
        <w:t>and negative word dictionaries will be reversed, positive becomes negative, negative becomes</w:t>
      </w:r>
      <w:r>
        <w:rPr>
          <w:spacing w:val="-59"/>
        </w:rPr>
        <w:t xml:space="preserve"> </w:t>
      </w:r>
      <w:r>
        <w:t>positive,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words.</w:t>
      </w:r>
    </w:p>
    <w:p w14:paraId="7288A3B9" w14:textId="77777777" w:rsidR="00CB6F9E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50D40DF9" wp14:editId="7228F307">
            <wp:simplePos x="0" y="0"/>
            <wp:positionH relativeFrom="page">
              <wp:posOffset>933450</wp:posOffset>
            </wp:positionH>
            <wp:positionV relativeFrom="paragraph">
              <wp:posOffset>193040</wp:posOffset>
            </wp:positionV>
            <wp:extent cx="5906770" cy="11557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2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DF101" w14:textId="77777777" w:rsidR="00CB6F9E" w:rsidRDefault="00000000">
      <w:pPr>
        <w:spacing w:before="92"/>
        <w:ind w:left="384" w:right="448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Figure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2.3.8.1: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A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tweet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before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negation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words.</w:t>
      </w:r>
    </w:p>
    <w:p w14:paraId="6F13BCDB" w14:textId="77777777" w:rsidR="00CB6F9E" w:rsidRDefault="00000000">
      <w:pPr>
        <w:pStyle w:val="BodyText"/>
        <w:spacing w:before="9"/>
        <w:rPr>
          <w:rFonts w:ascii="Arial"/>
          <w:i/>
          <w:sz w:val="27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28005120" wp14:editId="2F34FC96">
            <wp:simplePos x="0" y="0"/>
            <wp:positionH relativeFrom="page">
              <wp:posOffset>933450</wp:posOffset>
            </wp:positionH>
            <wp:positionV relativeFrom="paragraph">
              <wp:posOffset>227330</wp:posOffset>
            </wp:positionV>
            <wp:extent cx="5925185" cy="12319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10362" w14:textId="77777777" w:rsidR="00CB6F9E" w:rsidRDefault="00000000">
      <w:pPr>
        <w:spacing w:before="80"/>
        <w:ind w:left="190" w:right="257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Figure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2.3.8.2: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A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tweet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after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negation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words.</w:t>
      </w:r>
    </w:p>
    <w:p w14:paraId="502BC11C" w14:textId="77777777" w:rsidR="00CB6F9E" w:rsidRDefault="00CB6F9E">
      <w:pPr>
        <w:pStyle w:val="BodyText"/>
        <w:rPr>
          <w:rFonts w:ascii="Arial"/>
          <w:i/>
          <w:sz w:val="24"/>
        </w:rPr>
      </w:pPr>
    </w:p>
    <w:p w14:paraId="399C2856" w14:textId="77777777" w:rsidR="00CB6F9E" w:rsidRDefault="00CB6F9E">
      <w:pPr>
        <w:pStyle w:val="BodyText"/>
        <w:spacing w:before="10"/>
        <w:rPr>
          <w:rFonts w:ascii="Arial"/>
          <w:i/>
          <w:sz w:val="18"/>
        </w:rPr>
      </w:pPr>
    </w:p>
    <w:p w14:paraId="36C44AED" w14:textId="77777777" w:rsidR="00CB6F9E" w:rsidRDefault="00000000">
      <w:pPr>
        <w:pStyle w:val="Heading3"/>
        <w:numPr>
          <w:ilvl w:val="2"/>
          <w:numId w:val="5"/>
        </w:numPr>
        <w:tabs>
          <w:tab w:val="left" w:pos="657"/>
        </w:tabs>
        <w:ind w:left="656" w:hanging="557"/>
      </w:pPr>
      <w:r>
        <w:rPr>
          <w:color w:val="666666"/>
          <w:w w:val="80"/>
        </w:rPr>
        <w:t>Sequence</w:t>
      </w:r>
      <w:r>
        <w:rPr>
          <w:color w:val="666666"/>
          <w:spacing w:val="22"/>
          <w:w w:val="80"/>
        </w:rPr>
        <w:t xml:space="preserve"> </w:t>
      </w:r>
      <w:r>
        <w:rPr>
          <w:color w:val="666666"/>
          <w:w w:val="80"/>
        </w:rPr>
        <w:t>of</w:t>
      </w:r>
      <w:r>
        <w:rPr>
          <w:color w:val="666666"/>
          <w:spacing w:val="23"/>
          <w:w w:val="80"/>
        </w:rPr>
        <w:t xml:space="preserve"> </w:t>
      </w:r>
      <w:r>
        <w:rPr>
          <w:color w:val="666666"/>
          <w:w w:val="80"/>
        </w:rPr>
        <w:t>repeated</w:t>
      </w:r>
      <w:r>
        <w:rPr>
          <w:color w:val="666666"/>
          <w:spacing w:val="23"/>
          <w:w w:val="80"/>
        </w:rPr>
        <w:t xml:space="preserve"> </w:t>
      </w:r>
      <w:r>
        <w:rPr>
          <w:color w:val="666666"/>
          <w:w w:val="80"/>
        </w:rPr>
        <w:t>characters</w:t>
      </w:r>
    </w:p>
    <w:p w14:paraId="237B3E37" w14:textId="77777777" w:rsidR="00CB6F9E" w:rsidRDefault="00000000">
      <w:pPr>
        <w:pStyle w:val="BodyText"/>
        <w:spacing w:before="70"/>
        <w:ind w:left="820"/>
      </w:pPr>
      <w:r>
        <w:rPr>
          <w:color w:val="252525"/>
        </w:rPr>
        <w:t>Now,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replace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all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sequences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repeated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characters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two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characters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(</w:t>
      </w:r>
      <w:proofErr w:type="spellStart"/>
      <w:r>
        <w:rPr>
          <w:color w:val="252525"/>
        </w:rPr>
        <w:t>e.g</w:t>
      </w:r>
      <w:proofErr w:type="spellEnd"/>
      <w:r>
        <w:rPr>
          <w:color w:val="252525"/>
        </w:rPr>
        <w:t>: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"</w:t>
      </w:r>
      <w:proofErr w:type="spellStart"/>
      <w:r>
        <w:rPr>
          <w:color w:val="252525"/>
        </w:rPr>
        <w:t>helloooo</w:t>
      </w:r>
      <w:proofErr w:type="spellEnd"/>
      <w:r>
        <w:rPr>
          <w:color w:val="252525"/>
        </w:rPr>
        <w:t>"</w:t>
      </w:r>
    </w:p>
    <w:p w14:paraId="4A0E8ED5" w14:textId="77777777" w:rsidR="00CB6F9E" w:rsidRDefault="00000000">
      <w:pPr>
        <w:pStyle w:val="BodyText"/>
        <w:spacing w:before="47"/>
        <w:ind w:left="100"/>
      </w:pPr>
      <w:r>
        <w:rPr>
          <w:color w:val="252525"/>
        </w:rPr>
        <w:t>=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"</w:t>
      </w:r>
      <w:proofErr w:type="spellStart"/>
      <w:r>
        <w:rPr>
          <w:color w:val="252525"/>
        </w:rPr>
        <w:t>helloo</w:t>
      </w:r>
      <w:proofErr w:type="spellEnd"/>
      <w:r>
        <w:rPr>
          <w:color w:val="252525"/>
        </w:rPr>
        <w:t>")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keep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emphasized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usage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word.</w:t>
      </w:r>
    </w:p>
    <w:p w14:paraId="2B8A6CD4" w14:textId="77777777" w:rsidR="00CB6F9E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ECAD6AB" wp14:editId="669A1F3B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5942330" cy="172339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86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DC69F" w14:textId="77777777" w:rsidR="00CB6F9E" w:rsidRDefault="00000000">
      <w:pPr>
        <w:spacing w:before="80"/>
        <w:ind w:left="190" w:right="258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2.3.9.1: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before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sequences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repeated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characters.</w:t>
      </w:r>
    </w:p>
    <w:p w14:paraId="0C39B827" w14:textId="77777777" w:rsidR="00CB6F9E" w:rsidRDefault="00000000">
      <w:pPr>
        <w:pStyle w:val="BodyText"/>
        <w:spacing w:before="9"/>
        <w:rPr>
          <w:rFonts w:ascii="Arial"/>
          <w:i/>
          <w:sz w:val="27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41AD14B7" wp14:editId="28009B1B">
            <wp:simplePos x="0" y="0"/>
            <wp:positionH relativeFrom="page">
              <wp:posOffset>963295</wp:posOffset>
            </wp:positionH>
            <wp:positionV relativeFrom="paragraph">
              <wp:posOffset>227330</wp:posOffset>
            </wp:positionV>
            <wp:extent cx="5923915" cy="173736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63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A6359" w14:textId="77777777" w:rsidR="00CB6F9E" w:rsidRDefault="00000000">
      <w:pPr>
        <w:spacing w:before="103"/>
        <w:ind w:left="190" w:right="262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Table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2.3.9.2: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Tweets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after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processing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sequences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repeated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characters.</w:t>
      </w:r>
    </w:p>
    <w:p w14:paraId="2FA20322" w14:textId="77777777" w:rsidR="00CB6F9E" w:rsidRDefault="00CB6F9E">
      <w:pPr>
        <w:jc w:val="center"/>
        <w:rPr>
          <w:rFonts w:ascii="Arial"/>
        </w:rPr>
        <w:sectPr w:rsidR="00CB6F9E">
          <w:pgSz w:w="12240" w:h="15840"/>
          <w:pgMar w:top="1460" w:right="1280" w:bottom="1300" w:left="1340" w:header="0" w:footer="1109" w:gutter="0"/>
          <w:cols w:space="720"/>
        </w:sectPr>
      </w:pPr>
    </w:p>
    <w:p w14:paraId="755EF2DC" w14:textId="77777777" w:rsidR="00CB6F9E" w:rsidRDefault="00000000">
      <w:pPr>
        <w:pStyle w:val="Heading2"/>
        <w:numPr>
          <w:ilvl w:val="1"/>
          <w:numId w:val="4"/>
        </w:numPr>
        <w:tabs>
          <w:tab w:val="left" w:pos="487"/>
        </w:tabs>
        <w:ind w:left="486" w:hanging="387"/>
      </w:pPr>
      <w:r>
        <w:rPr>
          <w:w w:val="85"/>
        </w:rPr>
        <w:lastRenderedPageBreak/>
        <w:t>Machine</w:t>
      </w:r>
      <w:r>
        <w:rPr>
          <w:spacing w:val="1"/>
          <w:w w:val="85"/>
        </w:rPr>
        <w:t xml:space="preserve"> </w:t>
      </w:r>
      <w:r>
        <w:rPr>
          <w:w w:val="85"/>
        </w:rPr>
        <w:t>Learning</w:t>
      </w:r>
    </w:p>
    <w:p w14:paraId="5697D503" w14:textId="77777777" w:rsidR="00CB6F9E" w:rsidRDefault="00000000">
      <w:pPr>
        <w:pStyle w:val="BodyText"/>
        <w:spacing w:before="68" w:line="285" w:lineRule="auto"/>
        <w:ind w:left="100" w:right="194" w:firstLine="720"/>
      </w:pPr>
      <w:r>
        <w:rPr>
          <w:color w:val="252525"/>
        </w:rPr>
        <w:t>Once we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have applied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different steps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preprocessing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part, we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can now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focus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on the machine learning part. There are three major models used in sentiment analysis to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classify a sentence into positive or negative: SVM, Naive Bayes and Language Models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(</w:t>
      </w:r>
      <w:proofErr w:type="spellStart"/>
      <w:r>
        <w:rPr>
          <w:color w:val="252525"/>
        </w:rPr>
        <w:t>N­Gram</w:t>
      </w:r>
      <w:proofErr w:type="spellEnd"/>
      <w:r>
        <w:rPr>
          <w:color w:val="252525"/>
        </w:rPr>
        <w:t>).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SVM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known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model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giving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best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results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but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5"/>
        </w:rPr>
        <w:t xml:space="preserve"> </w:t>
      </w:r>
      <w:proofErr w:type="gramStart"/>
      <w:r>
        <w:rPr>
          <w:color w:val="252525"/>
        </w:rPr>
        <w:t>project</w:t>
      </w:r>
      <w:proofErr w:type="gramEnd"/>
      <w:r>
        <w:rPr>
          <w:color w:val="252525"/>
          <w:spacing w:val="-4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focus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only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on probabilistic model that are Naive Bayes and Language Models that have been widely used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in this field. Let’s first introduce the Naive Bayes model which is </w:t>
      </w:r>
      <w:proofErr w:type="spellStart"/>
      <w:r>
        <w:rPr>
          <w:color w:val="252525"/>
        </w:rPr>
        <w:t>well­known</w:t>
      </w:r>
      <w:proofErr w:type="spellEnd"/>
      <w:r>
        <w:rPr>
          <w:color w:val="252525"/>
        </w:rPr>
        <w:t xml:space="preserve"> for its simplicity and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>efficiency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text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classification.</w:t>
      </w:r>
    </w:p>
    <w:p w14:paraId="19D3ADEE" w14:textId="77777777" w:rsidR="00CB6F9E" w:rsidRDefault="00000000">
      <w:pPr>
        <w:pStyle w:val="Heading3"/>
        <w:numPr>
          <w:ilvl w:val="2"/>
          <w:numId w:val="6"/>
        </w:numPr>
        <w:tabs>
          <w:tab w:val="left" w:pos="605"/>
        </w:tabs>
        <w:spacing w:before="139"/>
      </w:pPr>
      <w:r>
        <w:rPr>
          <w:color w:val="666666"/>
          <w:w w:val="85"/>
        </w:rPr>
        <w:t>Naive</w:t>
      </w:r>
      <w:r>
        <w:rPr>
          <w:color w:val="666666"/>
          <w:spacing w:val="-9"/>
          <w:w w:val="85"/>
        </w:rPr>
        <w:t xml:space="preserve"> </w:t>
      </w:r>
      <w:r>
        <w:rPr>
          <w:color w:val="666666"/>
          <w:w w:val="85"/>
        </w:rPr>
        <w:t>Bayes</w:t>
      </w:r>
    </w:p>
    <w:p w14:paraId="68C45521" w14:textId="77777777" w:rsidR="00CB6F9E" w:rsidRDefault="00000000">
      <w:pPr>
        <w:pStyle w:val="BodyText"/>
        <w:spacing w:before="70" w:line="285" w:lineRule="auto"/>
        <w:ind w:left="100" w:right="291" w:firstLine="720"/>
      </w:pPr>
      <w:r>
        <w:rPr>
          <w:color w:val="252525"/>
        </w:rPr>
        <w:t>In machine learning, naive Bayes classifiers are a family of simple probabilistic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classifiers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based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applying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Bayes'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theorem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strong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(naive)independence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assumptions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between the features. Naive Bayes classifiers are highly scalable, requiring a number of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parameters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linear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variables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(features/predictors)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learning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problem.</w:t>
      </w:r>
    </w:p>
    <w:p w14:paraId="4F02D2BE" w14:textId="77777777" w:rsidR="00CB6F9E" w:rsidRDefault="00000000">
      <w:pPr>
        <w:pStyle w:val="BodyText"/>
        <w:spacing w:line="285" w:lineRule="auto"/>
        <w:ind w:left="100"/>
      </w:pPr>
      <w:proofErr w:type="spellStart"/>
      <w:r>
        <w:rPr>
          <w:color w:val="252525"/>
        </w:rPr>
        <w:t>Maximum­likelihood</w:t>
      </w:r>
      <w:proofErr w:type="spellEnd"/>
      <w:r>
        <w:rPr>
          <w:color w:val="252525"/>
          <w:spacing w:val="-8"/>
        </w:rPr>
        <w:t xml:space="preserve"> </w:t>
      </w:r>
      <w:r>
        <w:rPr>
          <w:color w:val="252525"/>
        </w:rPr>
        <w:t>training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done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evaluating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7"/>
        </w:rPr>
        <w:t xml:space="preserve"> </w:t>
      </w:r>
      <w:proofErr w:type="spellStart"/>
      <w:r>
        <w:rPr>
          <w:color w:val="252525"/>
        </w:rPr>
        <w:t>closed­form</w:t>
      </w:r>
      <w:proofErr w:type="spellEnd"/>
      <w:r>
        <w:rPr>
          <w:color w:val="252525"/>
          <w:spacing w:val="-7"/>
        </w:rPr>
        <w:t xml:space="preserve"> </w:t>
      </w:r>
      <w:r>
        <w:rPr>
          <w:color w:val="252525"/>
        </w:rPr>
        <w:t>expression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(mathematical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expression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evaluated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finite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operations),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takes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linear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time.</w:t>
      </w:r>
    </w:p>
    <w:p w14:paraId="3A5B9140" w14:textId="77777777" w:rsidR="00CB6F9E" w:rsidRDefault="00000000">
      <w:pPr>
        <w:pStyle w:val="BodyText"/>
        <w:spacing w:line="251" w:lineRule="exact"/>
        <w:ind w:left="100"/>
      </w:pPr>
      <w:r>
        <w:rPr>
          <w:color w:val="252525"/>
        </w:rPr>
        <w:t>It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based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application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proofErr w:type="spellStart"/>
      <w:r>
        <w:rPr>
          <w:color w:val="252525"/>
        </w:rPr>
        <w:t>Baye’s</w:t>
      </w:r>
      <w:proofErr w:type="spellEnd"/>
      <w:r>
        <w:rPr>
          <w:color w:val="252525"/>
          <w:spacing w:val="-4"/>
        </w:rPr>
        <w:t xml:space="preserve"> </w:t>
      </w:r>
      <w:r>
        <w:rPr>
          <w:color w:val="252525"/>
        </w:rPr>
        <w:t>rule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given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formula:</w:t>
      </w:r>
    </w:p>
    <w:p w14:paraId="65E01000" w14:textId="77777777" w:rsidR="00CB6F9E" w:rsidRDefault="00CB6F9E">
      <w:pPr>
        <w:pStyle w:val="BodyText"/>
        <w:rPr>
          <w:sz w:val="20"/>
        </w:rPr>
      </w:pPr>
    </w:p>
    <w:p w14:paraId="5FD2C257" w14:textId="77777777" w:rsidR="00CB6F9E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A4B207E" wp14:editId="6F2A58C3">
            <wp:simplePos x="0" y="0"/>
            <wp:positionH relativeFrom="page">
              <wp:posOffset>2544445</wp:posOffset>
            </wp:positionH>
            <wp:positionV relativeFrom="paragraph">
              <wp:posOffset>158750</wp:posOffset>
            </wp:positionV>
            <wp:extent cx="2693035" cy="3365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100" cy="33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6647D" w14:textId="77777777" w:rsidR="00CB6F9E" w:rsidRDefault="00000000">
      <w:pPr>
        <w:spacing w:before="83"/>
        <w:ind w:left="190" w:right="258"/>
        <w:jc w:val="center"/>
        <w:rPr>
          <w:rFonts w:ascii="Arial" w:hAnsi="Arial"/>
          <w:i/>
        </w:rPr>
      </w:pPr>
      <w:r>
        <w:rPr>
          <w:rFonts w:ascii="Arial" w:hAnsi="Arial"/>
          <w:i/>
          <w:color w:val="252525"/>
        </w:rPr>
        <w:t>Formula</w:t>
      </w:r>
      <w:r>
        <w:rPr>
          <w:rFonts w:ascii="Arial" w:hAnsi="Arial"/>
          <w:i/>
          <w:color w:val="252525"/>
          <w:spacing w:val="-6"/>
        </w:rPr>
        <w:t xml:space="preserve"> </w:t>
      </w:r>
      <w:r>
        <w:rPr>
          <w:rFonts w:ascii="Arial" w:hAnsi="Arial"/>
          <w:i/>
          <w:color w:val="252525"/>
        </w:rPr>
        <w:t>2.4.1.1:</w:t>
      </w:r>
      <w:r>
        <w:rPr>
          <w:rFonts w:ascii="Arial" w:hAnsi="Arial"/>
          <w:i/>
          <w:color w:val="252525"/>
          <w:spacing w:val="-6"/>
        </w:rPr>
        <w:t xml:space="preserve"> </w:t>
      </w:r>
      <w:proofErr w:type="spellStart"/>
      <w:r>
        <w:rPr>
          <w:rFonts w:ascii="Arial" w:hAnsi="Arial"/>
          <w:i/>
          <w:color w:val="252525"/>
        </w:rPr>
        <w:t>Baye’s</w:t>
      </w:r>
      <w:proofErr w:type="spellEnd"/>
      <w:r>
        <w:rPr>
          <w:rFonts w:ascii="Arial" w:hAnsi="Arial"/>
          <w:i/>
          <w:color w:val="252525"/>
          <w:spacing w:val="-6"/>
        </w:rPr>
        <w:t xml:space="preserve"> </w:t>
      </w:r>
      <w:r>
        <w:rPr>
          <w:rFonts w:ascii="Arial" w:hAnsi="Arial"/>
          <w:i/>
          <w:color w:val="252525"/>
        </w:rPr>
        <w:t>rule</w:t>
      </w:r>
    </w:p>
    <w:p w14:paraId="5FF9E3ED" w14:textId="77777777" w:rsidR="00CB6F9E" w:rsidRDefault="00CB6F9E">
      <w:pPr>
        <w:pStyle w:val="BodyText"/>
        <w:spacing w:before="1"/>
        <w:rPr>
          <w:rFonts w:ascii="Arial"/>
          <w:i/>
        </w:rPr>
      </w:pPr>
    </w:p>
    <w:p w14:paraId="10A9F71B" w14:textId="77777777" w:rsidR="00CB6F9E" w:rsidRDefault="00CB6F9E">
      <w:pPr>
        <w:rPr>
          <w:rFonts w:ascii="Arial"/>
        </w:rPr>
        <w:sectPr w:rsidR="00CB6F9E">
          <w:pgSz w:w="12240" w:h="15840"/>
          <w:pgMar w:top="1500" w:right="1280" w:bottom="1300" w:left="1340" w:header="0" w:footer="1109" w:gutter="0"/>
          <w:cols w:space="720"/>
        </w:sectPr>
      </w:pPr>
    </w:p>
    <w:p w14:paraId="637991E3" w14:textId="77777777" w:rsidR="00CB6F9E" w:rsidRDefault="00000000">
      <w:pPr>
        <w:pStyle w:val="BodyText"/>
        <w:spacing w:before="93"/>
        <w:ind w:left="100"/>
        <w:rPr>
          <w:rFonts w:ascii="Times New Roman"/>
          <w:i/>
        </w:rPr>
      </w:pPr>
      <w:r>
        <w:rPr>
          <w:color w:val="252525"/>
        </w:rPr>
        <w:t>where</w:t>
      </w:r>
      <w:r>
        <w:rPr>
          <w:color w:val="252525"/>
          <w:spacing w:val="26"/>
        </w:rPr>
        <w:t xml:space="preserve"> </w:t>
      </w:r>
      <w:r>
        <w:rPr>
          <w:rFonts w:ascii="Times New Roman"/>
          <w:i/>
          <w:color w:val="252525"/>
        </w:rPr>
        <w:t>D</w:t>
      </w:r>
      <w:r>
        <w:rPr>
          <w:rFonts w:ascii="Times New Roman"/>
          <w:i/>
          <w:color w:val="252525"/>
          <w:spacing w:val="37"/>
        </w:rPr>
        <w:t xml:space="preserve"> </w:t>
      </w:r>
      <w:r>
        <w:rPr>
          <w:color w:val="252525"/>
        </w:rPr>
        <w:t>denotes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document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30"/>
        </w:rPr>
        <w:t xml:space="preserve"> </w:t>
      </w:r>
      <w:r>
        <w:rPr>
          <w:rFonts w:ascii="Times New Roman"/>
          <w:i/>
          <w:color w:val="252525"/>
        </w:rPr>
        <w:t>C</w:t>
      </w:r>
    </w:p>
    <w:p w14:paraId="49DE8B74" w14:textId="77777777" w:rsidR="00CB6F9E" w:rsidRDefault="00000000">
      <w:pPr>
        <w:pStyle w:val="BodyText"/>
        <w:spacing w:before="93"/>
        <w:ind w:left="64"/>
        <w:rPr>
          <w:rFonts w:ascii="Times New Roman"/>
          <w:i/>
        </w:rPr>
      </w:pPr>
      <w:r>
        <w:br w:type="column"/>
      </w:r>
      <w:r>
        <w:rPr>
          <w:color w:val="252525"/>
        </w:rPr>
        <w:t>the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category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(label),</w:t>
      </w:r>
      <w:r>
        <w:rPr>
          <w:color w:val="252525"/>
          <w:spacing w:val="18"/>
        </w:rPr>
        <w:t xml:space="preserve"> </w:t>
      </w:r>
      <w:r>
        <w:rPr>
          <w:rFonts w:ascii="Times New Roman"/>
          <w:i/>
          <w:color w:val="252525"/>
        </w:rPr>
        <w:t>d</w:t>
      </w:r>
    </w:p>
    <w:p w14:paraId="7998C0BF" w14:textId="77777777" w:rsidR="00CB6F9E" w:rsidRDefault="00000000">
      <w:pPr>
        <w:pStyle w:val="BodyText"/>
        <w:spacing w:before="93"/>
        <w:ind w:left="66"/>
        <w:rPr>
          <w:rFonts w:ascii="Times New Roman"/>
          <w:i/>
        </w:rPr>
      </w:pPr>
      <w:r>
        <w:br w:type="column"/>
      </w:r>
      <w:r>
        <w:rPr>
          <w:color w:val="252525"/>
        </w:rPr>
        <w:t>and</w:t>
      </w:r>
      <w:r>
        <w:rPr>
          <w:color w:val="252525"/>
          <w:spacing w:val="27"/>
        </w:rPr>
        <w:t xml:space="preserve"> </w:t>
      </w:r>
      <w:r>
        <w:rPr>
          <w:rFonts w:ascii="Times New Roman"/>
          <w:i/>
          <w:color w:val="252525"/>
        </w:rPr>
        <w:t>c</w:t>
      </w:r>
      <w:r>
        <w:rPr>
          <w:rFonts w:ascii="Times New Roman"/>
          <w:i/>
          <w:color w:val="252525"/>
          <w:spacing w:val="40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instances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33"/>
        </w:rPr>
        <w:t xml:space="preserve"> </w:t>
      </w:r>
      <w:r>
        <w:rPr>
          <w:rFonts w:ascii="Times New Roman"/>
          <w:i/>
          <w:color w:val="252525"/>
        </w:rPr>
        <w:t>D</w:t>
      </w:r>
      <w:r>
        <w:rPr>
          <w:rFonts w:ascii="Times New Roman"/>
          <w:i/>
          <w:color w:val="252525"/>
          <w:spacing w:val="3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25"/>
        </w:rPr>
        <w:t xml:space="preserve"> </w:t>
      </w:r>
      <w:r>
        <w:rPr>
          <w:rFonts w:ascii="Times New Roman"/>
          <w:i/>
          <w:color w:val="252525"/>
        </w:rPr>
        <w:t>C</w:t>
      </w:r>
    </w:p>
    <w:p w14:paraId="742756E5" w14:textId="77777777" w:rsidR="00CB6F9E" w:rsidRDefault="00CB6F9E">
      <w:pPr>
        <w:rPr>
          <w:rFonts w:ascii="Times New Roman"/>
        </w:rPr>
        <w:sectPr w:rsidR="00CB6F9E">
          <w:type w:val="continuous"/>
          <w:pgSz w:w="12240" w:h="15840"/>
          <w:pgMar w:top="1500" w:right="1280" w:bottom="280" w:left="1340" w:header="720" w:footer="720" w:gutter="0"/>
          <w:cols w:num="3" w:space="720" w:equalWidth="0">
            <w:col w:w="3892" w:space="40"/>
            <w:col w:w="2204" w:space="39"/>
            <w:col w:w="3445"/>
          </w:cols>
        </w:sectPr>
      </w:pPr>
    </w:p>
    <w:p w14:paraId="243D849B" w14:textId="77777777" w:rsidR="00CB6F9E" w:rsidRDefault="00CB6F9E">
      <w:pPr>
        <w:pStyle w:val="BodyText"/>
        <w:spacing w:before="7"/>
        <w:rPr>
          <w:rFonts w:ascii="Times New Roman"/>
          <w:i/>
          <w:sz w:val="11"/>
        </w:rPr>
      </w:pPr>
    </w:p>
    <w:p w14:paraId="6714FA0F" w14:textId="77777777" w:rsidR="00CB6F9E" w:rsidRDefault="00CB6F9E">
      <w:pPr>
        <w:rPr>
          <w:rFonts w:ascii="Times New Roman"/>
          <w:sz w:val="11"/>
        </w:rPr>
        <w:sectPr w:rsidR="00CB6F9E">
          <w:type w:val="continuous"/>
          <w:pgSz w:w="12240" w:h="15840"/>
          <w:pgMar w:top="1500" w:right="1280" w:bottom="280" w:left="1340" w:header="720" w:footer="720" w:gutter="0"/>
          <w:cols w:space="720"/>
        </w:sectPr>
      </w:pPr>
    </w:p>
    <w:p w14:paraId="2ACA03CB" w14:textId="77777777" w:rsidR="00CB6F9E" w:rsidRDefault="00000000">
      <w:pPr>
        <w:spacing w:before="93" w:line="245" w:lineRule="exact"/>
        <w:ind w:left="100"/>
        <w:rPr>
          <w:rFonts w:ascii="Times New Roman" w:hAnsi="Times New Roman"/>
        </w:rPr>
      </w:pPr>
      <w:r>
        <w:rPr>
          <w:color w:val="252525"/>
          <w:spacing w:val="-1"/>
        </w:rPr>
        <w:t>and</w:t>
      </w:r>
      <w:r>
        <w:rPr>
          <w:color w:val="252525"/>
          <w:spacing w:val="36"/>
        </w:rPr>
        <w:t xml:space="preserve"> </w:t>
      </w:r>
      <w:r>
        <w:rPr>
          <w:rFonts w:ascii="Times New Roman" w:hAnsi="Times New Roman"/>
          <w:i/>
          <w:color w:val="252525"/>
          <w:spacing w:val="-1"/>
        </w:rPr>
        <w:t>P</w:t>
      </w:r>
      <w:r>
        <w:rPr>
          <w:rFonts w:ascii="Times New Roman" w:hAnsi="Times New Roman"/>
          <w:i/>
          <w:color w:val="252525"/>
          <w:spacing w:val="-26"/>
        </w:rPr>
        <w:t xml:space="preserve"> </w:t>
      </w:r>
      <w:r>
        <w:rPr>
          <w:rFonts w:ascii="Times New Roman" w:hAnsi="Times New Roman"/>
          <w:color w:val="252525"/>
        </w:rPr>
        <w:t>(</w:t>
      </w:r>
      <w:r>
        <w:rPr>
          <w:rFonts w:ascii="Times New Roman" w:hAnsi="Times New Roman"/>
          <w:i/>
          <w:color w:val="252525"/>
        </w:rPr>
        <w:t>D</w:t>
      </w:r>
      <w:r>
        <w:rPr>
          <w:rFonts w:ascii="Times New Roman" w:hAnsi="Times New Roman"/>
          <w:i/>
          <w:color w:val="252525"/>
          <w:spacing w:val="4"/>
        </w:rPr>
        <w:t xml:space="preserve"> </w:t>
      </w:r>
      <w:r>
        <w:rPr>
          <w:rFonts w:ascii="Times New Roman" w:hAnsi="Times New Roman"/>
          <w:color w:val="252525"/>
        </w:rPr>
        <w:t>=</w:t>
      </w:r>
      <w:r>
        <w:rPr>
          <w:rFonts w:ascii="Times New Roman" w:hAnsi="Times New Roman"/>
          <w:color w:val="252525"/>
          <w:spacing w:val="4"/>
        </w:rPr>
        <w:t xml:space="preserve"> </w:t>
      </w:r>
      <w:r>
        <w:rPr>
          <w:rFonts w:ascii="Times New Roman" w:hAnsi="Times New Roman"/>
          <w:i/>
          <w:color w:val="252525"/>
        </w:rPr>
        <w:t>d</w:t>
      </w:r>
      <w:r>
        <w:rPr>
          <w:rFonts w:ascii="Times New Roman" w:hAnsi="Times New Roman"/>
          <w:color w:val="252525"/>
        </w:rPr>
        <w:t>)</w:t>
      </w:r>
      <w:r>
        <w:rPr>
          <w:rFonts w:ascii="Times New Roman" w:hAnsi="Times New Roman"/>
          <w:color w:val="252525"/>
          <w:spacing w:val="4"/>
        </w:rPr>
        <w:t xml:space="preserve"> </w:t>
      </w:r>
      <w:r>
        <w:rPr>
          <w:rFonts w:ascii="Times New Roman" w:hAnsi="Times New Roman"/>
          <w:color w:val="252525"/>
        </w:rPr>
        <w:t>=</w:t>
      </w:r>
      <w:r>
        <w:rPr>
          <w:rFonts w:ascii="Times New Roman" w:hAnsi="Times New Roman"/>
          <w:color w:val="252525"/>
          <w:spacing w:val="25"/>
        </w:rPr>
        <w:t xml:space="preserve"> </w:t>
      </w:r>
      <w:r>
        <w:rPr>
          <w:rFonts w:ascii="Times New Roman" w:hAnsi="Times New Roman"/>
          <w:color w:val="252525"/>
        </w:rPr>
        <w:t>∑</w:t>
      </w:r>
    </w:p>
    <w:p w14:paraId="23003D44" w14:textId="77777777" w:rsidR="00CB6F9E" w:rsidRDefault="00000000">
      <w:pPr>
        <w:spacing w:line="183" w:lineRule="exact"/>
        <w:jc w:val="right"/>
        <w:rPr>
          <w:rFonts w:ascii="Times New Roman" w:hAnsi="Times New Roman"/>
          <w:i/>
          <w:sz w:val="15"/>
        </w:rPr>
      </w:pPr>
      <w:proofErr w:type="spellStart"/>
      <w:r>
        <w:rPr>
          <w:rFonts w:ascii="Times New Roman" w:hAnsi="Times New Roman"/>
          <w:i/>
          <w:color w:val="252525"/>
          <w:w w:val="105"/>
          <w:sz w:val="15"/>
        </w:rPr>
        <w:t>c</w:t>
      </w:r>
      <w:r>
        <w:rPr>
          <w:rFonts w:ascii="MS Gothic" w:hAnsi="MS Gothic"/>
          <w:color w:val="252525"/>
          <w:w w:val="105"/>
          <w:sz w:val="15"/>
        </w:rPr>
        <w:t>∈</w:t>
      </w:r>
      <w:r>
        <w:rPr>
          <w:rFonts w:ascii="Times New Roman" w:hAnsi="Times New Roman"/>
          <w:i/>
          <w:color w:val="252525"/>
          <w:w w:val="105"/>
          <w:sz w:val="15"/>
        </w:rPr>
        <w:t>C</w:t>
      </w:r>
      <w:proofErr w:type="spellEnd"/>
    </w:p>
    <w:p w14:paraId="5B3B2E39" w14:textId="77777777" w:rsidR="00CB6F9E" w:rsidRDefault="00000000">
      <w:pPr>
        <w:spacing w:before="93"/>
        <w:ind w:left="-11"/>
      </w:pPr>
      <w:r>
        <w:br w:type="column"/>
      </w:r>
      <w:r>
        <w:rPr>
          <w:rFonts w:ascii="Times New Roman"/>
          <w:i/>
          <w:color w:val="252525"/>
          <w:spacing w:val="-1"/>
        </w:rPr>
        <w:t>P</w:t>
      </w:r>
      <w:r>
        <w:rPr>
          <w:rFonts w:ascii="Times New Roman"/>
          <w:i/>
          <w:color w:val="252525"/>
          <w:spacing w:val="-26"/>
        </w:rPr>
        <w:t xml:space="preserve"> </w:t>
      </w:r>
      <w:r>
        <w:rPr>
          <w:rFonts w:ascii="Times New Roman"/>
          <w:color w:val="252525"/>
          <w:spacing w:val="-1"/>
        </w:rPr>
        <w:t>(</w:t>
      </w:r>
      <w:r>
        <w:rPr>
          <w:rFonts w:ascii="Times New Roman"/>
          <w:i/>
          <w:color w:val="252525"/>
          <w:spacing w:val="-1"/>
        </w:rPr>
        <w:t>D</w:t>
      </w:r>
      <w:r>
        <w:rPr>
          <w:rFonts w:ascii="Times New Roman"/>
          <w:i/>
          <w:color w:val="252525"/>
          <w:spacing w:val="4"/>
        </w:rPr>
        <w:t xml:space="preserve"> </w:t>
      </w:r>
      <w:r>
        <w:rPr>
          <w:rFonts w:ascii="Times New Roman"/>
          <w:color w:val="252525"/>
          <w:spacing w:val="-1"/>
        </w:rPr>
        <w:t>=</w:t>
      </w:r>
      <w:r>
        <w:rPr>
          <w:rFonts w:ascii="Times New Roman"/>
          <w:color w:val="252525"/>
          <w:spacing w:val="4"/>
        </w:rPr>
        <w:t xml:space="preserve"> </w:t>
      </w:r>
      <w:proofErr w:type="spellStart"/>
      <w:r>
        <w:rPr>
          <w:rFonts w:ascii="Times New Roman"/>
          <w:i/>
          <w:color w:val="252525"/>
          <w:spacing w:val="-1"/>
        </w:rPr>
        <w:t>d</w:t>
      </w:r>
      <w:r>
        <w:rPr>
          <w:rFonts w:ascii="Times New Roman"/>
          <w:color w:val="252525"/>
          <w:spacing w:val="-1"/>
        </w:rPr>
        <w:t>|</w:t>
      </w:r>
      <w:r>
        <w:rPr>
          <w:rFonts w:ascii="Times New Roman"/>
          <w:i/>
          <w:color w:val="252525"/>
          <w:spacing w:val="-1"/>
        </w:rPr>
        <w:t>C</w:t>
      </w:r>
      <w:proofErr w:type="spellEnd"/>
      <w:r>
        <w:rPr>
          <w:rFonts w:ascii="Times New Roman"/>
          <w:i/>
          <w:color w:val="252525"/>
          <w:spacing w:val="19"/>
        </w:rPr>
        <w:t xml:space="preserve"> </w:t>
      </w:r>
      <w:r>
        <w:rPr>
          <w:rFonts w:ascii="Times New Roman"/>
          <w:color w:val="252525"/>
          <w:spacing w:val="-1"/>
        </w:rPr>
        <w:t>=</w:t>
      </w:r>
      <w:r>
        <w:rPr>
          <w:rFonts w:ascii="Times New Roman"/>
          <w:color w:val="252525"/>
          <w:spacing w:val="5"/>
        </w:rPr>
        <w:t xml:space="preserve"> </w:t>
      </w:r>
      <w:proofErr w:type="gramStart"/>
      <w:r>
        <w:rPr>
          <w:rFonts w:ascii="Times New Roman"/>
          <w:i/>
          <w:color w:val="252525"/>
          <w:spacing w:val="-1"/>
        </w:rPr>
        <w:t>c</w:t>
      </w:r>
      <w:r>
        <w:rPr>
          <w:rFonts w:ascii="Times New Roman"/>
          <w:color w:val="252525"/>
          <w:spacing w:val="-1"/>
        </w:rPr>
        <w:t>)</w:t>
      </w:r>
      <w:r>
        <w:rPr>
          <w:rFonts w:ascii="Times New Roman"/>
          <w:i/>
          <w:color w:val="252525"/>
          <w:spacing w:val="-1"/>
        </w:rPr>
        <w:t>P</w:t>
      </w:r>
      <w:proofErr w:type="gramEnd"/>
      <w:r>
        <w:rPr>
          <w:rFonts w:ascii="Times New Roman"/>
          <w:i/>
          <w:color w:val="252525"/>
          <w:spacing w:val="-26"/>
        </w:rPr>
        <w:t xml:space="preserve"> </w:t>
      </w:r>
      <w:r>
        <w:rPr>
          <w:rFonts w:ascii="Times New Roman"/>
          <w:color w:val="252525"/>
          <w:spacing w:val="-1"/>
        </w:rPr>
        <w:t>(</w:t>
      </w:r>
      <w:r>
        <w:rPr>
          <w:rFonts w:ascii="Times New Roman"/>
          <w:i/>
          <w:color w:val="252525"/>
          <w:spacing w:val="-1"/>
        </w:rPr>
        <w:t>C</w:t>
      </w:r>
      <w:r>
        <w:rPr>
          <w:rFonts w:ascii="Times New Roman"/>
          <w:i/>
          <w:color w:val="252525"/>
          <w:spacing w:val="19"/>
        </w:rPr>
        <w:t xml:space="preserve"> </w:t>
      </w:r>
      <w:r>
        <w:rPr>
          <w:rFonts w:ascii="Times New Roman"/>
          <w:color w:val="252525"/>
          <w:spacing w:val="-1"/>
        </w:rPr>
        <w:t>=</w:t>
      </w:r>
      <w:r>
        <w:rPr>
          <w:rFonts w:ascii="Times New Roman"/>
          <w:color w:val="252525"/>
          <w:spacing w:val="4"/>
        </w:rPr>
        <w:t xml:space="preserve"> </w:t>
      </w:r>
      <w:r>
        <w:rPr>
          <w:rFonts w:ascii="Times New Roman"/>
          <w:i/>
          <w:color w:val="252525"/>
          <w:spacing w:val="-1"/>
        </w:rPr>
        <w:t>c</w:t>
      </w:r>
      <w:r>
        <w:rPr>
          <w:rFonts w:ascii="Times New Roman"/>
          <w:color w:val="252525"/>
          <w:spacing w:val="-1"/>
        </w:rPr>
        <w:t>)</w:t>
      </w:r>
      <w:r>
        <w:rPr>
          <w:rFonts w:ascii="Times New Roman"/>
          <w:color w:val="252525"/>
          <w:spacing w:val="-25"/>
        </w:rPr>
        <w:t xml:space="preserve"> </w:t>
      </w:r>
      <w:r>
        <w:rPr>
          <w:color w:val="252525"/>
          <w:spacing w:val="-1"/>
        </w:rPr>
        <w:t>. We</w:t>
      </w:r>
      <w:r>
        <w:rPr>
          <w:color w:val="252525"/>
        </w:rPr>
        <w:t xml:space="preserve"> </w:t>
      </w:r>
      <w:r>
        <w:rPr>
          <w:color w:val="252525"/>
          <w:spacing w:val="-1"/>
        </w:rPr>
        <w:t xml:space="preserve">can simplify this </w:t>
      </w:r>
      <w:r>
        <w:rPr>
          <w:color w:val="252525"/>
        </w:rPr>
        <w:t>expression by,</w:t>
      </w:r>
    </w:p>
    <w:p w14:paraId="0869165B" w14:textId="77777777" w:rsidR="00CB6F9E" w:rsidRDefault="00000000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469C2C9F" wp14:editId="7068AC4C">
            <wp:simplePos x="0" y="0"/>
            <wp:positionH relativeFrom="page">
              <wp:posOffset>3286760</wp:posOffset>
            </wp:positionH>
            <wp:positionV relativeFrom="paragraph">
              <wp:posOffset>200025</wp:posOffset>
            </wp:positionV>
            <wp:extent cx="1207135" cy="35687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249" cy="3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B45C6" w14:textId="77777777" w:rsidR="00CB6F9E" w:rsidRDefault="00000000">
      <w:pPr>
        <w:spacing w:before="100"/>
        <w:ind w:left="1012"/>
        <w:rPr>
          <w:rFonts w:ascii="Arial" w:hAnsi="Arial"/>
          <w:i/>
        </w:rPr>
      </w:pPr>
      <w:r>
        <w:rPr>
          <w:rFonts w:ascii="Arial" w:hAnsi="Arial"/>
          <w:i/>
          <w:color w:val="252525"/>
        </w:rPr>
        <w:t>Formula</w:t>
      </w:r>
      <w:r>
        <w:rPr>
          <w:rFonts w:ascii="Arial" w:hAnsi="Arial"/>
          <w:i/>
          <w:color w:val="252525"/>
          <w:spacing w:val="-7"/>
        </w:rPr>
        <w:t xml:space="preserve"> </w:t>
      </w:r>
      <w:r>
        <w:rPr>
          <w:rFonts w:ascii="Arial" w:hAnsi="Arial"/>
          <w:i/>
          <w:color w:val="252525"/>
        </w:rPr>
        <w:t>2.4.1.2:</w:t>
      </w:r>
      <w:r>
        <w:rPr>
          <w:rFonts w:ascii="Arial" w:hAnsi="Arial"/>
          <w:i/>
          <w:color w:val="252525"/>
          <w:spacing w:val="-6"/>
        </w:rPr>
        <w:t xml:space="preserve"> </w:t>
      </w:r>
      <w:proofErr w:type="spellStart"/>
      <w:r>
        <w:rPr>
          <w:rFonts w:ascii="Arial" w:hAnsi="Arial"/>
          <w:i/>
          <w:color w:val="252525"/>
        </w:rPr>
        <w:t>Baye’s</w:t>
      </w:r>
      <w:proofErr w:type="spellEnd"/>
      <w:r>
        <w:rPr>
          <w:rFonts w:ascii="Arial" w:hAnsi="Arial"/>
          <w:i/>
          <w:color w:val="252525"/>
          <w:spacing w:val="-7"/>
        </w:rPr>
        <w:t xml:space="preserve"> </w:t>
      </w:r>
      <w:r>
        <w:rPr>
          <w:rFonts w:ascii="Arial" w:hAnsi="Arial"/>
          <w:i/>
          <w:color w:val="252525"/>
        </w:rPr>
        <w:t>rule</w:t>
      </w:r>
      <w:r>
        <w:rPr>
          <w:rFonts w:ascii="Arial" w:hAnsi="Arial"/>
          <w:i/>
          <w:color w:val="252525"/>
          <w:spacing w:val="-6"/>
        </w:rPr>
        <w:t xml:space="preserve"> </w:t>
      </w:r>
      <w:proofErr w:type="spellStart"/>
      <w:r>
        <w:rPr>
          <w:rFonts w:ascii="Arial" w:hAnsi="Arial"/>
          <w:i/>
          <w:color w:val="252525"/>
        </w:rPr>
        <w:t>simlifed</w:t>
      </w:r>
      <w:proofErr w:type="spellEnd"/>
    </w:p>
    <w:p w14:paraId="740096EA" w14:textId="77777777" w:rsidR="00CB6F9E" w:rsidRDefault="00CB6F9E">
      <w:pPr>
        <w:rPr>
          <w:rFonts w:ascii="Arial" w:hAnsi="Arial"/>
        </w:rPr>
        <w:sectPr w:rsidR="00CB6F9E">
          <w:type w:val="continuous"/>
          <w:pgSz w:w="12240" w:h="15840"/>
          <w:pgMar w:top="1500" w:right="1280" w:bottom="280" w:left="1340" w:header="720" w:footer="720" w:gutter="0"/>
          <w:cols w:num="2" w:space="720" w:equalWidth="0">
            <w:col w:w="1943" w:space="40"/>
            <w:col w:w="7637"/>
          </w:cols>
        </w:sectPr>
      </w:pPr>
    </w:p>
    <w:p w14:paraId="55AA94FB" w14:textId="77777777" w:rsidR="00CB6F9E" w:rsidRDefault="00CB6F9E">
      <w:pPr>
        <w:pStyle w:val="BodyText"/>
        <w:spacing w:before="1"/>
        <w:rPr>
          <w:rFonts w:ascii="Arial"/>
          <w:i/>
        </w:rPr>
      </w:pPr>
    </w:p>
    <w:p w14:paraId="0C223256" w14:textId="77777777" w:rsidR="00CB6F9E" w:rsidRDefault="00CB6F9E">
      <w:pPr>
        <w:rPr>
          <w:rFonts w:ascii="Arial"/>
        </w:rPr>
        <w:sectPr w:rsidR="00CB6F9E">
          <w:type w:val="continuous"/>
          <w:pgSz w:w="12240" w:h="15840"/>
          <w:pgMar w:top="1500" w:right="1280" w:bottom="280" w:left="1340" w:header="720" w:footer="720" w:gutter="0"/>
          <w:cols w:space="720"/>
        </w:sectPr>
      </w:pPr>
    </w:p>
    <w:p w14:paraId="16F1B5DB" w14:textId="77777777" w:rsidR="00CB6F9E" w:rsidRDefault="00000000">
      <w:pPr>
        <w:pStyle w:val="BodyText"/>
        <w:spacing w:before="93"/>
        <w:ind w:left="100"/>
        <w:rPr>
          <w:rFonts w:ascii="Times New Roman"/>
          <w:i/>
        </w:rPr>
      </w:pPr>
      <w:r>
        <w:rPr>
          <w:color w:val="252525"/>
        </w:rPr>
        <w:t>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our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case,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tweet</w:t>
      </w:r>
      <w:r>
        <w:rPr>
          <w:color w:val="252525"/>
          <w:spacing w:val="27"/>
        </w:rPr>
        <w:t xml:space="preserve"> </w:t>
      </w:r>
      <w:r>
        <w:rPr>
          <w:rFonts w:ascii="Times New Roman"/>
          <w:i/>
          <w:color w:val="252525"/>
        </w:rPr>
        <w:t>d</w:t>
      </w:r>
    </w:p>
    <w:p w14:paraId="51DA5744" w14:textId="77777777" w:rsidR="00CB6F9E" w:rsidRDefault="00000000">
      <w:pPr>
        <w:pStyle w:val="BodyText"/>
        <w:spacing w:before="93"/>
        <w:ind w:left="60"/>
        <w:rPr>
          <w:rFonts w:ascii="Times New Roman"/>
          <w:i/>
        </w:rPr>
      </w:pPr>
      <w:r>
        <w:br w:type="column"/>
      </w:r>
      <w:r>
        <w:rPr>
          <w:color w:val="252525"/>
        </w:rPr>
        <w:t>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represented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vector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25"/>
        </w:rPr>
        <w:t xml:space="preserve"> </w:t>
      </w:r>
      <w:r>
        <w:rPr>
          <w:rFonts w:ascii="Times New Roman"/>
          <w:i/>
          <w:color w:val="252525"/>
        </w:rPr>
        <w:t>K</w:t>
      </w:r>
    </w:p>
    <w:p w14:paraId="4052BB32" w14:textId="77777777" w:rsidR="00CB6F9E" w:rsidRDefault="00000000">
      <w:pPr>
        <w:spacing w:before="93"/>
        <w:ind w:left="70"/>
      </w:pPr>
      <w:r>
        <w:br w:type="column"/>
      </w:r>
      <w:r>
        <w:rPr>
          <w:color w:val="252525"/>
          <w:spacing w:val="-1"/>
        </w:rPr>
        <w:t>attributes such as</w:t>
      </w:r>
      <w:r>
        <w:rPr>
          <w:color w:val="252525"/>
          <w:spacing w:val="28"/>
        </w:rPr>
        <w:t xml:space="preserve"> </w:t>
      </w:r>
      <w:r>
        <w:rPr>
          <w:rFonts w:ascii="Times New Roman"/>
          <w:i/>
          <w:color w:val="252525"/>
        </w:rPr>
        <w:t>d</w:t>
      </w:r>
      <w:r>
        <w:rPr>
          <w:rFonts w:ascii="Times New Roman"/>
          <w:i/>
          <w:color w:val="252525"/>
          <w:spacing w:val="4"/>
        </w:rPr>
        <w:t xml:space="preserve"> </w:t>
      </w:r>
      <w:r>
        <w:rPr>
          <w:rFonts w:ascii="Times New Roman"/>
          <w:color w:val="252525"/>
        </w:rPr>
        <w:t>=</w:t>
      </w:r>
      <w:r>
        <w:rPr>
          <w:rFonts w:ascii="Times New Roman"/>
          <w:color w:val="252525"/>
          <w:spacing w:val="4"/>
        </w:rPr>
        <w:t xml:space="preserve"> </w:t>
      </w:r>
      <w:r>
        <w:rPr>
          <w:rFonts w:ascii="Times New Roman"/>
          <w:color w:val="252525"/>
        </w:rPr>
        <w:t>(</w:t>
      </w:r>
      <w:r>
        <w:rPr>
          <w:rFonts w:ascii="Times New Roman"/>
          <w:i/>
          <w:color w:val="252525"/>
        </w:rPr>
        <w:t>w</w:t>
      </w:r>
      <w:r>
        <w:rPr>
          <w:rFonts w:ascii="Times New Roman"/>
          <w:color w:val="252525"/>
          <w:position w:val="-5"/>
          <w:sz w:val="15"/>
        </w:rPr>
        <w:t>1</w:t>
      </w:r>
      <w:r>
        <w:rPr>
          <w:rFonts w:ascii="Times New Roman"/>
          <w:color w:val="252525"/>
        </w:rPr>
        <w:t>,</w:t>
      </w:r>
      <w:r>
        <w:rPr>
          <w:rFonts w:ascii="Times New Roman"/>
          <w:color w:val="252525"/>
          <w:spacing w:val="30"/>
        </w:rPr>
        <w:t xml:space="preserve"> </w:t>
      </w:r>
      <w:r>
        <w:rPr>
          <w:rFonts w:ascii="Times New Roman"/>
          <w:i/>
          <w:color w:val="252525"/>
        </w:rPr>
        <w:t>w</w:t>
      </w:r>
      <w:r>
        <w:rPr>
          <w:rFonts w:ascii="Times New Roman"/>
          <w:color w:val="252525"/>
          <w:position w:val="-5"/>
          <w:sz w:val="15"/>
        </w:rPr>
        <w:t>2</w:t>
      </w:r>
      <w:r>
        <w:rPr>
          <w:rFonts w:ascii="Times New Roman"/>
          <w:color w:val="252525"/>
        </w:rPr>
        <w:t>,</w:t>
      </w:r>
      <w:r>
        <w:rPr>
          <w:rFonts w:ascii="Times New Roman"/>
          <w:color w:val="252525"/>
          <w:spacing w:val="29"/>
        </w:rPr>
        <w:t xml:space="preserve"> </w:t>
      </w:r>
      <w:r>
        <w:rPr>
          <w:rFonts w:ascii="Times New Roman"/>
          <w:color w:val="252525"/>
        </w:rPr>
        <w:t>...,</w:t>
      </w:r>
      <w:r>
        <w:rPr>
          <w:rFonts w:ascii="Times New Roman"/>
          <w:color w:val="252525"/>
          <w:spacing w:val="29"/>
        </w:rPr>
        <w:t xml:space="preserve"> </w:t>
      </w:r>
      <w:r>
        <w:rPr>
          <w:rFonts w:ascii="Times New Roman"/>
          <w:i/>
          <w:color w:val="252525"/>
        </w:rPr>
        <w:t>w</w:t>
      </w:r>
      <w:r>
        <w:rPr>
          <w:rFonts w:ascii="Times New Roman"/>
          <w:i/>
          <w:color w:val="252525"/>
          <w:position w:val="-5"/>
          <w:sz w:val="15"/>
        </w:rPr>
        <w:t>k</w:t>
      </w:r>
      <w:proofErr w:type="gramStart"/>
      <w:r>
        <w:rPr>
          <w:rFonts w:ascii="Times New Roman"/>
          <w:color w:val="252525"/>
        </w:rPr>
        <w:t>)</w:t>
      </w:r>
      <w:r>
        <w:rPr>
          <w:rFonts w:ascii="Times New Roman"/>
          <w:color w:val="252525"/>
          <w:spacing w:val="-17"/>
        </w:rPr>
        <w:t xml:space="preserve"> </w:t>
      </w:r>
      <w:r>
        <w:rPr>
          <w:color w:val="252525"/>
        </w:rPr>
        <w:t>.</w:t>
      </w:r>
      <w:proofErr w:type="gramEnd"/>
    </w:p>
    <w:p w14:paraId="40E451CB" w14:textId="77777777" w:rsidR="00CB6F9E" w:rsidRDefault="00CB6F9E">
      <w:pPr>
        <w:sectPr w:rsidR="00CB6F9E">
          <w:type w:val="continuous"/>
          <w:pgSz w:w="12240" w:h="15840"/>
          <w:pgMar w:top="1500" w:right="1280" w:bottom="280" w:left="1340" w:header="720" w:footer="720" w:gutter="0"/>
          <w:cols w:num="3" w:space="720" w:equalWidth="0">
            <w:col w:w="2221" w:space="40"/>
            <w:col w:w="3072" w:space="39"/>
            <w:col w:w="4248"/>
          </w:cols>
        </w:sectPr>
      </w:pPr>
    </w:p>
    <w:p w14:paraId="1222B06A" w14:textId="77777777" w:rsidR="00CB6F9E" w:rsidRDefault="00000000">
      <w:pPr>
        <w:pStyle w:val="BodyText"/>
        <w:spacing w:before="31"/>
        <w:ind w:left="100"/>
      </w:pPr>
      <w:r>
        <w:rPr>
          <w:color w:val="252525"/>
          <w:spacing w:val="-1"/>
        </w:rPr>
        <w:t>Computing</w:t>
      </w:r>
      <w:r>
        <w:rPr>
          <w:color w:val="252525"/>
          <w:spacing w:val="30"/>
        </w:rPr>
        <w:t xml:space="preserve"> </w:t>
      </w:r>
      <w:r>
        <w:rPr>
          <w:rFonts w:ascii="Times New Roman"/>
          <w:i/>
          <w:color w:val="252525"/>
          <w:spacing w:val="-1"/>
        </w:rPr>
        <w:t>P</w:t>
      </w:r>
      <w:r>
        <w:rPr>
          <w:rFonts w:ascii="Times New Roman"/>
          <w:i/>
          <w:color w:val="252525"/>
          <w:spacing w:val="-26"/>
        </w:rPr>
        <w:t xml:space="preserve"> </w:t>
      </w:r>
      <w:r>
        <w:rPr>
          <w:rFonts w:ascii="Times New Roman"/>
          <w:color w:val="252525"/>
          <w:spacing w:val="-1"/>
        </w:rPr>
        <w:t>(</w:t>
      </w:r>
      <w:proofErr w:type="spellStart"/>
      <w:r>
        <w:rPr>
          <w:rFonts w:ascii="Times New Roman"/>
          <w:i/>
          <w:color w:val="252525"/>
          <w:spacing w:val="-1"/>
        </w:rPr>
        <w:t>d</w:t>
      </w:r>
      <w:r>
        <w:rPr>
          <w:rFonts w:ascii="Times New Roman"/>
          <w:color w:val="252525"/>
          <w:spacing w:val="-1"/>
        </w:rPr>
        <w:t>|</w:t>
      </w:r>
      <w:r>
        <w:rPr>
          <w:rFonts w:ascii="Times New Roman"/>
          <w:i/>
          <w:color w:val="252525"/>
          <w:spacing w:val="-1"/>
        </w:rPr>
        <w:t>c</w:t>
      </w:r>
      <w:proofErr w:type="spellEnd"/>
      <w:r>
        <w:rPr>
          <w:rFonts w:ascii="Times New Roman"/>
          <w:color w:val="252525"/>
          <w:spacing w:val="-1"/>
        </w:rPr>
        <w:t>)</w:t>
      </w:r>
      <w:r>
        <w:rPr>
          <w:rFonts w:ascii="Times New Roman"/>
          <w:color w:val="252525"/>
          <w:spacing w:val="43"/>
        </w:rPr>
        <w:t xml:space="preserve"> </w:t>
      </w:r>
      <w:r>
        <w:rPr>
          <w:color w:val="252525"/>
          <w:spacing w:val="-1"/>
        </w:rPr>
        <w:t>is not trivial and</w:t>
      </w:r>
      <w:r>
        <w:rPr>
          <w:color w:val="252525"/>
        </w:rPr>
        <w:t xml:space="preserve"> </w:t>
      </w:r>
      <w:r>
        <w:rPr>
          <w:color w:val="252525"/>
          <w:spacing w:val="-1"/>
        </w:rPr>
        <w:t xml:space="preserve">that's why the Naive Bayes introduces the </w:t>
      </w:r>
      <w:r>
        <w:rPr>
          <w:color w:val="252525"/>
        </w:rPr>
        <w:t>assumption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that</w:t>
      </w:r>
    </w:p>
    <w:p w14:paraId="57D699EA" w14:textId="77777777" w:rsidR="00CB6F9E" w:rsidRDefault="00000000">
      <w:pPr>
        <w:pStyle w:val="BodyText"/>
        <w:spacing w:before="76"/>
        <w:ind w:left="100"/>
      </w:pPr>
      <w:r>
        <w:rPr>
          <w:color w:val="252525"/>
          <w:spacing w:val="-2"/>
        </w:rPr>
        <w:t>all</w:t>
      </w:r>
      <w:r>
        <w:rPr>
          <w:color w:val="252525"/>
          <w:spacing w:val="-1"/>
        </w:rPr>
        <w:t xml:space="preserve"> </w:t>
      </w:r>
      <w:r>
        <w:rPr>
          <w:color w:val="252525"/>
          <w:spacing w:val="-2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  <w:spacing w:val="-2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  <w:spacing w:val="-2"/>
        </w:rPr>
        <w:t>feature</w:t>
      </w:r>
      <w:r>
        <w:rPr>
          <w:color w:val="252525"/>
          <w:spacing w:val="-1"/>
        </w:rPr>
        <w:t xml:space="preserve"> </w:t>
      </w:r>
      <w:r>
        <w:rPr>
          <w:color w:val="252525"/>
          <w:spacing w:val="-2"/>
        </w:rPr>
        <w:t>values</w:t>
      </w:r>
      <w:r>
        <w:rPr>
          <w:color w:val="252525"/>
          <w:spacing w:val="-25"/>
        </w:rPr>
        <w:t xml:space="preserve"> </w:t>
      </w:r>
      <w:r>
        <w:rPr>
          <w:rFonts w:ascii="Times New Roman"/>
          <w:i/>
          <w:color w:val="252525"/>
          <w:spacing w:val="-2"/>
        </w:rPr>
        <w:t>w</w:t>
      </w:r>
      <w:r>
        <w:rPr>
          <w:rFonts w:ascii="Times New Roman"/>
          <w:i/>
          <w:color w:val="252525"/>
          <w:spacing w:val="-2"/>
          <w:position w:val="-5"/>
          <w:sz w:val="15"/>
        </w:rPr>
        <w:t>j</w:t>
      </w:r>
      <w:r>
        <w:rPr>
          <w:rFonts w:ascii="Times New Roman"/>
          <w:i/>
          <w:color w:val="252525"/>
          <w:spacing w:val="17"/>
          <w:position w:val="-5"/>
          <w:sz w:val="15"/>
        </w:rPr>
        <w:t xml:space="preserve"> </w:t>
      </w:r>
      <w:r>
        <w:rPr>
          <w:color w:val="252525"/>
          <w:spacing w:val="-2"/>
        </w:rPr>
        <w:t>are</w:t>
      </w:r>
      <w:r>
        <w:rPr>
          <w:color w:val="252525"/>
          <w:spacing w:val="-1"/>
        </w:rPr>
        <w:t xml:space="preserve"> </w:t>
      </w:r>
      <w:r>
        <w:rPr>
          <w:color w:val="252525"/>
          <w:spacing w:val="-2"/>
        </w:rPr>
        <w:t>independent</w:t>
      </w:r>
      <w:r>
        <w:rPr>
          <w:color w:val="252525"/>
          <w:spacing w:val="-1"/>
        </w:rPr>
        <w:t xml:space="preserve"> </w:t>
      </w:r>
      <w:r>
        <w:rPr>
          <w:color w:val="252525"/>
          <w:spacing w:val="-2"/>
        </w:rPr>
        <w:t>given</w:t>
      </w:r>
      <w:r>
        <w:rPr>
          <w:color w:val="252525"/>
          <w:spacing w:val="-1"/>
        </w:rPr>
        <w:t xml:space="preserve"> the category label</w:t>
      </w:r>
      <w:r>
        <w:rPr>
          <w:color w:val="252525"/>
          <w:spacing w:val="38"/>
        </w:rPr>
        <w:t xml:space="preserve"> </w:t>
      </w:r>
      <w:proofErr w:type="gramStart"/>
      <w:r>
        <w:rPr>
          <w:rFonts w:ascii="Times New Roman"/>
          <w:i/>
          <w:color w:val="252525"/>
          <w:spacing w:val="-1"/>
        </w:rPr>
        <w:t>c</w:t>
      </w:r>
      <w:r>
        <w:rPr>
          <w:rFonts w:ascii="Times New Roman"/>
          <w:i/>
          <w:color w:val="252525"/>
          <w:spacing w:val="-26"/>
        </w:rPr>
        <w:t xml:space="preserve"> </w:t>
      </w:r>
      <w:r>
        <w:rPr>
          <w:color w:val="252525"/>
          <w:spacing w:val="-1"/>
        </w:rPr>
        <w:t>.</w:t>
      </w:r>
      <w:proofErr w:type="gramEnd"/>
      <w:r>
        <w:rPr>
          <w:color w:val="252525"/>
          <w:spacing w:val="-1"/>
        </w:rPr>
        <w:t xml:space="preserve"> That is, for</w:t>
      </w:r>
      <w:r>
        <w:rPr>
          <w:color w:val="252525"/>
          <w:spacing w:val="30"/>
        </w:rPr>
        <w:t xml:space="preserve"> </w:t>
      </w:r>
      <w:proofErr w:type="spellStart"/>
      <w:r>
        <w:rPr>
          <w:rFonts w:ascii="Times New Roman"/>
          <w:i/>
          <w:color w:val="252525"/>
          <w:spacing w:val="-1"/>
        </w:rPr>
        <w:t>i</w:t>
      </w:r>
      <w:proofErr w:type="spellEnd"/>
      <w:r>
        <w:rPr>
          <w:rFonts w:ascii="Times New Roman"/>
          <w:i/>
          <w:color w:val="252525"/>
          <w:spacing w:val="-9"/>
        </w:rPr>
        <w:t xml:space="preserve"> </w:t>
      </w:r>
      <w:r>
        <w:rPr>
          <w:rFonts w:ascii="Times New Roman"/>
          <w:color w:val="252525"/>
          <w:spacing w:val="-1"/>
        </w:rPr>
        <w:t>=/</w:t>
      </w:r>
      <w:r>
        <w:rPr>
          <w:rFonts w:ascii="Times New Roman"/>
          <w:color w:val="252525"/>
          <w:spacing w:val="8"/>
        </w:rPr>
        <w:t xml:space="preserve"> </w:t>
      </w:r>
      <w:proofErr w:type="gramStart"/>
      <w:r>
        <w:rPr>
          <w:rFonts w:ascii="Times New Roman"/>
          <w:i/>
          <w:color w:val="252525"/>
          <w:spacing w:val="-1"/>
        </w:rPr>
        <w:t>j</w:t>
      </w:r>
      <w:r>
        <w:rPr>
          <w:rFonts w:ascii="Times New Roman"/>
          <w:i/>
          <w:color w:val="252525"/>
          <w:spacing w:val="102"/>
        </w:rPr>
        <w:t xml:space="preserve"> </w:t>
      </w:r>
      <w:r>
        <w:rPr>
          <w:color w:val="252525"/>
          <w:spacing w:val="-1"/>
        </w:rPr>
        <w:t>,</w:t>
      </w:r>
      <w:proofErr w:type="gramEnd"/>
      <w:r>
        <w:rPr>
          <w:color w:val="252525"/>
          <w:spacing w:val="29"/>
        </w:rPr>
        <w:t xml:space="preserve"> </w:t>
      </w:r>
      <w:r>
        <w:rPr>
          <w:rFonts w:ascii="Times New Roman"/>
          <w:i/>
          <w:color w:val="252525"/>
          <w:spacing w:val="-1"/>
        </w:rPr>
        <w:t>w</w:t>
      </w:r>
      <w:proofErr w:type="spellStart"/>
      <w:r>
        <w:rPr>
          <w:rFonts w:ascii="Times New Roman"/>
          <w:i/>
          <w:color w:val="252525"/>
          <w:spacing w:val="-1"/>
          <w:position w:val="-5"/>
          <w:sz w:val="15"/>
        </w:rPr>
        <w:t>i</w:t>
      </w:r>
      <w:proofErr w:type="spellEnd"/>
      <w:r>
        <w:rPr>
          <w:rFonts w:ascii="Times New Roman"/>
          <w:i/>
          <w:color w:val="252525"/>
          <w:spacing w:val="60"/>
          <w:position w:val="-5"/>
          <w:sz w:val="15"/>
        </w:rPr>
        <w:t xml:space="preserve"> </w:t>
      </w:r>
      <w:r>
        <w:rPr>
          <w:color w:val="252525"/>
          <w:spacing w:val="-1"/>
        </w:rPr>
        <w:t>and</w:t>
      </w:r>
    </w:p>
    <w:p w14:paraId="5EDB83D1" w14:textId="77777777" w:rsidR="00CB6F9E" w:rsidRDefault="00000000">
      <w:pPr>
        <w:pStyle w:val="BodyText"/>
        <w:spacing w:before="46" w:line="283" w:lineRule="auto"/>
        <w:ind w:left="100" w:right="291" w:firstLine="30"/>
      </w:pPr>
      <w:r>
        <w:rPr>
          <w:rFonts w:ascii="Times New Roman"/>
          <w:i/>
          <w:color w:val="252525"/>
          <w:spacing w:val="-1"/>
        </w:rPr>
        <w:t>w</w:t>
      </w:r>
      <w:r>
        <w:rPr>
          <w:rFonts w:ascii="Times New Roman"/>
          <w:i/>
          <w:color w:val="252525"/>
          <w:spacing w:val="-1"/>
          <w:position w:val="-5"/>
          <w:sz w:val="15"/>
        </w:rPr>
        <w:t>j</w:t>
      </w:r>
      <w:r>
        <w:rPr>
          <w:rFonts w:ascii="Times New Roman"/>
          <w:i/>
          <w:color w:val="252525"/>
          <w:position w:val="-5"/>
          <w:sz w:val="15"/>
        </w:rPr>
        <w:t xml:space="preserve"> </w:t>
      </w:r>
      <w:r>
        <w:rPr>
          <w:color w:val="252525"/>
          <w:spacing w:val="-1"/>
        </w:rPr>
        <w:t>are conditionally independent given the category label</w:t>
      </w:r>
      <w:r>
        <w:rPr>
          <w:color w:val="252525"/>
        </w:rPr>
        <w:t xml:space="preserve"> </w:t>
      </w:r>
      <w:proofErr w:type="gramStart"/>
      <w:r>
        <w:rPr>
          <w:rFonts w:ascii="Times New Roman"/>
          <w:i/>
          <w:color w:val="252525"/>
          <w:spacing w:val="-1"/>
        </w:rPr>
        <w:t xml:space="preserve">c </w:t>
      </w:r>
      <w:r>
        <w:rPr>
          <w:color w:val="252525"/>
          <w:spacing w:val="-1"/>
        </w:rPr>
        <w:t>.</w:t>
      </w:r>
      <w:proofErr w:type="gramEnd"/>
      <w:r>
        <w:rPr>
          <w:color w:val="252525"/>
          <w:spacing w:val="-1"/>
        </w:rPr>
        <w:t xml:space="preserve"> </w:t>
      </w:r>
      <w:proofErr w:type="gramStart"/>
      <w:r>
        <w:rPr>
          <w:color w:val="252525"/>
          <w:spacing w:val="-1"/>
        </w:rPr>
        <w:t>So</w:t>
      </w:r>
      <w:proofErr w:type="gramEnd"/>
      <w:r>
        <w:rPr>
          <w:color w:val="252525"/>
          <w:spacing w:val="-1"/>
        </w:rPr>
        <w:t xml:space="preserve"> the </w:t>
      </w:r>
      <w:proofErr w:type="spellStart"/>
      <w:r>
        <w:rPr>
          <w:color w:val="252525"/>
          <w:spacing w:val="-1"/>
        </w:rPr>
        <w:t>Baye's</w:t>
      </w:r>
      <w:proofErr w:type="spellEnd"/>
      <w:r>
        <w:rPr>
          <w:color w:val="252525"/>
          <w:spacing w:val="-1"/>
        </w:rPr>
        <w:t xml:space="preserve"> </w:t>
      </w:r>
      <w:r>
        <w:rPr>
          <w:color w:val="252525"/>
        </w:rPr>
        <w:t>rule can be rewritten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>as,</w:t>
      </w:r>
    </w:p>
    <w:p w14:paraId="265CD2A7" w14:textId="77777777" w:rsidR="00CB6F9E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AA6C5F5" wp14:editId="6B054D00">
            <wp:simplePos x="0" y="0"/>
            <wp:positionH relativeFrom="page">
              <wp:posOffset>3046095</wp:posOffset>
            </wp:positionH>
            <wp:positionV relativeFrom="paragraph">
              <wp:posOffset>199390</wp:posOffset>
            </wp:positionV>
            <wp:extent cx="1680845" cy="43878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621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A0F75" w14:textId="77777777" w:rsidR="00CB6F9E" w:rsidRDefault="00000000">
      <w:pPr>
        <w:spacing w:before="93"/>
        <w:ind w:left="384" w:right="448"/>
        <w:jc w:val="center"/>
        <w:rPr>
          <w:rFonts w:ascii="Arial" w:hAnsi="Arial"/>
          <w:i/>
        </w:rPr>
      </w:pPr>
      <w:r>
        <w:rPr>
          <w:rFonts w:ascii="Arial" w:hAnsi="Arial"/>
          <w:i/>
          <w:color w:val="252525"/>
        </w:rPr>
        <w:t>Formula</w:t>
      </w:r>
      <w:r>
        <w:rPr>
          <w:rFonts w:ascii="Arial" w:hAnsi="Arial"/>
          <w:i/>
          <w:color w:val="252525"/>
          <w:spacing w:val="-7"/>
        </w:rPr>
        <w:t xml:space="preserve"> </w:t>
      </w:r>
      <w:r>
        <w:rPr>
          <w:rFonts w:ascii="Arial" w:hAnsi="Arial"/>
          <w:i/>
          <w:color w:val="252525"/>
        </w:rPr>
        <w:t>2.4.1.3:</w:t>
      </w:r>
      <w:r>
        <w:rPr>
          <w:rFonts w:ascii="Arial" w:hAnsi="Arial"/>
          <w:i/>
          <w:color w:val="252525"/>
          <w:spacing w:val="-7"/>
        </w:rPr>
        <w:t xml:space="preserve"> </w:t>
      </w:r>
      <w:proofErr w:type="spellStart"/>
      <w:r>
        <w:rPr>
          <w:rFonts w:ascii="Arial" w:hAnsi="Arial"/>
          <w:i/>
          <w:color w:val="252525"/>
        </w:rPr>
        <w:t>Baye’s</w:t>
      </w:r>
      <w:proofErr w:type="spellEnd"/>
      <w:r>
        <w:rPr>
          <w:rFonts w:ascii="Arial" w:hAnsi="Arial"/>
          <w:i/>
          <w:color w:val="252525"/>
          <w:spacing w:val="-6"/>
        </w:rPr>
        <w:t xml:space="preserve"> </w:t>
      </w:r>
      <w:r>
        <w:rPr>
          <w:rFonts w:ascii="Arial" w:hAnsi="Arial"/>
          <w:i/>
          <w:color w:val="252525"/>
        </w:rPr>
        <w:t>rule</w:t>
      </w:r>
      <w:r>
        <w:rPr>
          <w:rFonts w:ascii="Arial" w:hAnsi="Arial"/>
          <w:i/>
          <w:color w:val="252525"/>
          <w:spacing w:val="-7"/>
        </w:rPr>
        <w:t xml:space="preserve"> </w:t>
      </w:r>
      <w:r>
        <w:rPr>
          <w:rFonts w:ascii="Arial" w:hAnsi="Arial"/>
          <w:i/>
          <w:color w:val="252525"/>
        </w:rPr>
        <w:t>rewritten</w:t>
      </w:r>
    </w:p>
    <w:p w14:paraId="66FFDD95" w14:textId="77777777" w:rsidR="00CB6F9E" w:rsidRDefault="00CB6F9E">
      <w:pPr>
        <w:jc w:val="center"/>
        <w:rPr>
          <w:rFonts w:ascii="Arial" w:hAnsi="Arial"/>
        </w:rPr>
        <w:sectPr w:rsidR="00CB6F9E">
          <w:type w:val="continuous"/>
          <w:pgSz w:w="12240" w:h="15840"/>
          <w:pgMar w:top="1500" w:right="1280" w:bottom="280" w:left="1340" w:header="720" w:footer="720" w:gutter="0"/>
          <w:cols w:space="720"/>
        </w:sectPr>
      </w:pPr>
    </w:p>
    <w:p w14:paraId="00E4946B" w14:textId="77777777" w:rsidR="00CB6F9E" w:rsidRDefault="00000000">
      <w:pPr>
        <w:pStyle w:val="BodyText"/>
        <w:spacing w:before="78" w:line="285" w:lineRule="auto"/>
        <w:ind w:left="100" w:right="291"/>
      </w:pPr>
      <w:r>
        <w:rPr>
          <w:color w:val="252525"/>
        </w:rPr>
        <w:lastRenderedPageBreak/>
        <w:t>Based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equation,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maximum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posterior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(MAP)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classifier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constructing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seeking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optimal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category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maximizes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posterior</w:t>
      </w:r>
      <w:r>
        <w:rPr>
          <w:color w:val="252525"/>
          <w:spacing w:val="22"/>
        </w:rPr>
        <w:t xml:space="preserve"> </w:t>
      </w:r>
      <w:r>
        <w:rPr>
          <w:rFonts w:ascii="Times New Roman"/>
          <w:i/>
          <w:color w:val="252525"/>
        </w:rPr>
        <w:t>P</w:t>
      </w:r>
      <w:r>
        <w:rPr>
          <w:rFonts w:ascii="Times New Roman"/>
          <w:i/>
          <w:color w:val="252525"/>
          <w:spacing w:val="-26"/>
        </w:rPr>
        <w:t xml:space="preserve"> </w:t>
      </w:r>
      <w:r>
        <w:rPr>
          <w:rFonts w:ascii="Times New Roman"/>
          <w:color w:val="252525"/>
        </w:rPr>
        <w:t>(</w:t>
      </w:r>
      <w:proofErr w:type="spellStart"/>
      <w:r>
        <w:rPr>
          <w:rFonts w:ascii="Times New Roman"/>
          <w:i/>
          <w:color w:val="252525"/>
        </w:rPr>
        <w:t>c</w:t>
      </w:r>
      <w:r>
        <w:rPr>
          <w:rFonts w:ascii="Times New Roman"/>
          <w:color w:val="252525"/>
        </w:rPr>
        <w:t>|</w:t>
      </w:r>
      <w:r>
        <w:rPr>
          <w:rFonts w:ascii="Times New Roman"/>
          <w:i/>
          <w:color w:val="252525"/>
        </w:rPr>
        <w:t>d</w:t>
      </w:r>
      <w:proofErr w:type="spellEnd"/>
      <w:proofErr w:type="gramStart"/>
      <w:r>
        <w:rPr>
          <w:rFonts w:ascii="Times New Roman"/>
          <w:color w:val="252525"/>
        </w:rPr>
        <w:t>)</w:t>
      </w:r>
      <w:r>
        <w:rPr>
          <w:rFonts w:ascii="Times New Roman"/>
          <w:color w:val="252525"/>
          <w:spacing w:val="-12"/>
        </w:rPr>
        <w:t xml:space="preserve"> </w:t>
      </w:r>
      <w:r>
        <w:rPr>
          <w:color w:val="252525"/>
        </w:rPr>
        <w:t>:</w:t>
      </w:r>
      <w:proofErr w:type="gramEnd"/>
    </w:p>
    <w:p w14:paraId="5C1E86F0" w14:textId="77777777" w:rsidR="00CB6F9E" w:rsidRDefault="00CB6F9E">
      <w:pPr>
        <w:pStyle w:val="BodyText"/>
        <w:rPr>
          <w:sz w:val="20"/>
        </w:rPr>
      </w:pPr>
    </w:p>
    <w:p w14:paraId="1A2B9CA1" w14:textId="77777777" w:rsidR="00CB6F9E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4567E2B9" wp14:editId="3D71B870">
            <wp:simplePos x="0" y="0"/>
            <wp:positionH relativeFrom="page">
              <wp:posOffset>2788920</wp:posOffset>
            </wp:positionH>
            <wp:positionV relativeFrom="paragraph">
              <wp:posOffset>142240</wp:posOffset>
            </wp:positionV>
            <wp:extent cx="2223770" cy="124333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967" cy="1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47999" w14:textId="77777777" w:rsidR="00CB6F9E" w:rsidRDefault="00000000">
      <w:pPr>
        <w:spacing w:before="106"/>
        <w:ind w:left="190" w:right="251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Formula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2.4.1.4: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Classifier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maximizing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the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posterior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probability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P(</w:t>
      </w:r>
      <w:proofErr w:type="spellStart"/>
      <w:r>
        <w:rPr>
          <w:rFonts w:ascii="Arial"/>
          <w:i/>
          <w:color w:val="252525"/>
        </w:rPr>
        <w:t>c|d</w:t>
      </w:r>
      <w:proofErr w:type="spellEnd"/>
      <w:r>
        <w:rPr>
          <w:rFonts w:ascii="Arial"/>
          <w:i/>
          <w:color w:val="252525"/>
        </w:rPr>
        <w:t>)</w:t>
      </w:r>
    </w:p>
    <w:p w14:paraId="1059A366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59DE381A" w14:textId="77777777" w:rsidR="00CB6F9E" w:rsidRDefault="00000000">
      <w:pPr>
        <w:pStyle w:val="BodyText"/>
        <w:spacing w:line="312" w:lineRule="auto"/>
        <w:ind w:left="100" w:right="2347"/>
      </w:pPr>
      <w:r>
        <w:rPr>
          <w:color w:val="252525"/>
          <w:spacing w:val="-1"/>
        </w:rPr>
        <w:t>Note that</w:t>
      </w:r>
      <w:r>
        <w:rPr>
          <w:color w:val="252525"/>
        </w:rPr>
        <w:t xml:space="preserve"> </w:t>
      </w:r>
      <w:r>
        <w:rPr>
          <w:rFonts w:ascii="Times New Roman"/>
          <w:i/>
          <w:color w:val="252525"/>
          <w:spacing w:val="-1"/>
        </w:rPr>
        <w:t xml:space="preserve">P </w:t>
      </w:r>
      <w:r>
        <w:rPr>
          <w:rFonts w:ascii="Times New Roman"/>
          <w:color w:val="252525"/>
          <w:spacing w:val="-1"/>
        </w:rPr>
        <w:t>(</w:t>
      </w:r>
      <w:r>
        <w:rPr>
          <w:rFonts w:ascii="Times New Roman"/>
          <w:i/>
          <w:color w:val="252525"/>
          <w:spacing w:val="-1"/>
        </w:rPr>
        <w:t>d</w:t>
      </w:r>
      <w:r>
        <w:rPr>
          <w:rFonts w:ascii="Times New Roman"/>
          <w:color w:val="252525"/>
          <w:spacing w:val="-1"/>
        </w:rPr>
        <w:t>)</w:t>
      </w:r>
      <w:r>
        <w:rPr>
          <w:rFonts w:ascii="Times New Roman"/>
          <w:color w:val="252525"/>
        </w:rPr>
        <w:t xml:space="preserve"> </w:t>
      </w:r>
      <w:r>
        <w:rPr>
          <w:color w:val="252525"/>
          <w:spacing w:val="-1"/>
        </w:rPr>
        <w:t xml:space="preserve">is removed since it is a constant for </w:t>
      </w:r>
      <w:r>
        <w:rPr>
          <w:color w:val="252525"/>
        </w:rPr>
        <w:t xml:space="preserve">every category </w:t>
      </w:r>
      <w:proofErr w:type="gramStart"/>
      <w:r>
        <w:rPr>
          <w:rFonts w:ascii="Times New Roman"/>
          <w:i/>
          <w:color w:val="252525"/>
        </w:rPr>
        <w:t xml:space="preserve">c </w:t>
      </w:r>
      <w:r>
        <w:rPr>
          <w:color w:val="252525"/>
        </w:rPr>
        <w:t>.</w:t>
      </w:r>
      <w:proofErr w:type="gramEnd"/>
      <w:r>
        <w:rPr>
          <w:color w:val="252525"/>
          <w:spacing w:val="-59"/>
        </w:rPr>
        <w:t xml:space="preserve"> </w:t>
      </w:r>
      <w:r>
        <w:rPr>
          <w:color w:val="252525"/>
        </w:rPr>
        <w:t>There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several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variants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Naive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Bayes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classifiers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are:</w:t>
      </w:r>
    </w:p>
    <w:p w14:paraId="3D1B1231" w14:textId="77777777" w:rsidR="00CB6F9E" w:rsidRDefault="00CB6F9E">
      <w:pPr>
        <w:pStyle w:val="BodyText"/>
        <w:spacing w:before="7"/>
        <w:rPr>
          <w:sz w:val="23"/>
        </w:rPr>
      </w:pPr>
    </w:p>
    <w:p w14:paraId="5295A5FC" w14:textId="77777777" w:rsidR="00CB6F9E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line="285" w:lineRule="auto"/>
        <w:ind w:right="451"/>
      </w:pPr>
      <w:r>
        <w:rPr>
          <w:color w:val="252525"/>
        </w:rPr>
        <w:t xml:space="preserve">The </w:t>
      </w:r>
      <w:r>
        <w:rPr>
          <w:rFonts w:ascii="Arial" w:hAnsi="Arial"/>
          <w:b/>
          <w:color w:val="252525"/>
        </w:rPr>
        <w:t>Multi­variate Bernoulli Model</w:t>
      </w:r>
      <w:r>
        <w:rPr>
          <w:color w:val="252525"/>
        </w:rPr>
        <w:t>: Also called binomial model, useful if our feature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vectors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binary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(</w:t>
      </w:r>
      <w:proofErr w:type="spellStart"/>
      <w:r>
        <w:rPr>
          <w:color w:val="252525"/>
        </w:rPr>
        <w:t>e.g</w:t>
      </w:r>
      <w:proofErr w:type="spellEnd"/>
      <w:r>
        <w:rPr>
          <w:color w:val="252525"/>
          <w:spacing w:val="-5"/>
        </w:rPr>
        <w:t xml:space="preserve"> </w:t>
      </w:r>
      <w:r>
        <w:rPr>
          <w:color w:val="252525"/>
        </w:rPr>
        <w:t>0s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1s).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application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text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classification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bag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words model where the 0s 1s are "word does not occur in the document" and "word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occurs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document"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respectively.</w:t>
      </w:r>
    </w:p>
    <w:p w14:paraId="520D99A0" w14:textId="77777777" w:rsidR="00CB6F9E" w:rsidRDefault="00CB6F9E">
      <w:pPr>
        <w:pStyle w:val="BodyText"/>
        <w:spacing w:before="8"/>
        <w:rPr>
          <w:sz w:val="25"/>
        </w:rPr>
      </w:pPr>
    </w:p>
    <w:p w14:paraId="6ECB6A3C" w14:textId="77777777" w:rsidR="00CB6F9E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line="285" w:lineRule="auto"/>
        <w:ind w:right="636"/>
      </w:pPr>
      <w:r>
        <w:rPr>
          <w:color w:val="252525"/>
        </w:rPr>
        <w:t>The</w:t>
      </w:r>
      <w:r>
        <w:rPr>
          <w:color w:val="252525"/>
          <w:spacing w:val="-7"/>
        </w:rPr>
        <w:t xml:space="preserve"> </w:t>
      </w:r>
      <w:r>
        <w:rPr>
          <w:rFonts w:ascii="Arial" w:hAnsi="Arial"/>
          <w:b/>
          <w:color w:val="252525"/>
        </w:rPr>
        <w:t>Multinomial</w:t>
      </w:r>
      <w:r>
        <w:rPr>
          <w:rFonts w:ascii="Arial" w:hAnsi="Arial"/>
          <w:b/>
          <w:color w:val="252525"/>
          <w:spacing w:val="-6"/>
        </w:rPr>
        <w:t xml:space="preserve"> </w:t>
      </w:r>
      <w:r>
        <w:rPr>
          <w:rFonts w:ascii="Arial" w:hAnsi="Arial"/>
          <w:b/>
          <w:color w:val="252525"/>
        </w:rPr>
        <w:t>Model</w:t>
      </w:r>
      <w:r>
        <w:rPr>
          <w:color w:val="252525"/>
        </w:rPr>
        <w:t>: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Typically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discrete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counts.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text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classification,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extend the Bernoulli model further by counting the number of times a word $</w:t>
      </w:r>
      <w:proofErr w:type="spellStart"/>
      <w:r>
        <w:rPr>
          <w:color w:val="252525"/>
        </w:rPr>
        <w:t>w_i</w:t>
      </w:r>
      <w:proofErr w:type="spellEnd"/>
      <w:r>
        <w:rPr>
          <w:color w:val="252525"/>
        </w:rPr>
        <w:t>$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appears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over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words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rather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than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saying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0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1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word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occurs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not.</w:t>
      </w:r>
    </w:p>
    <w:p w14:paraId="0CB77B35" w14:textId="77777777" w:rsidR="00CB6F9E" w:rsidRDefault="00CB6F9E">
      <w:pPr>
        <w:pStyle w:val="BodyText"/>
        <w:spacing w:before="9"/>
        <w:rPr>
          <w:sz w:val="25"/>
        </w:rPr>
      </w:pPr>
    </w:p>
    <w:p w14:paraId="75FE5A05" w14:textId="77777777" w:rsidR="00CB6F9E" w:rsidRDefault="00000000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line="285" w:lineRule="auto"/>
        <w:ind w:right="427"/>
      </w:pPr>
      <w:r>
        <w:rPr>
          <w:color w:val="252525"/>
        </w:rPr>
        <w:t>the</w:t>
      </w:r>
      <w:r>
        <w:rPr>
          <w:color w:val="252525"/>
          <w:spacing w:val="-6"/>
        </w:rPr>
        <w:t xml:space="preserve"> </w:t>
      </w:r>
      <w:r>
        <w:rPr>
          <w:rFonts w:ascii="Arial" w:hAnsi="Arial"/>
          <w:b/>
          <w:color w:val="252525"/>
        </w:rPr>
        <w:t>Gaussian</w:t>
      </w:r>
      <w:r>
        <w:rPr>
          <w:rFonts w:ascii="Arial" w:hAnsi="Arial"/>
          <w:b/>
          <w:color w:val="252525"/>
          <w:spacing w:val="-5"/>
        </w:rPr>
        <w:t xml:space="preserve"> </w:t>
      </w:r>
      <w:r>
        <w:rPr>
          <w:rFonts w:ascii="Arial" w:hAnsi="Arial"/>
          <w:b/>
          <w:color w:val="252525"/>
        </w:rPr>
        <w:t>Model</w:t>
      </w:r>
      <w:r>
        <w:rPr>
          <w:color w:val="252525"/>
        </w:rPr>
        <w:t>: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assume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features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follow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normal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distribution.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Instead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discrete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counts,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continuous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features.</w:t>
      </w:r>
    </w:p>
    <w:p w14:paraId="39D073BE" w14:textId="77777777" w:rsidR="00CB6F9E" w:rsidRDefault="00CB6F9E">
      <w:pPr>
        <w:pStyle w:val="BodyText"/>
        <w:spacing w:before="11"/>
        <w:rPr>
          <w:sz w:val="25"/>
        </w:rPr>
      </w:pPr>
    </w:p>
    <w:p w14:paraId="0CF518AB" w14:textId="77777777" w:rsidR="00CB6F9E" w:rsidRDefault="00000000">
      <w:pPr>
        <w:pStyle w:val="BodyText"/>
        <w:spacing w:line="285" w:lineRule="auto"/>
        <w:ind w:left="100" w:right="291"/>
      </w:pPr>
      <w:r>
        <w:rPr>
          <w:color w:val="252525"/>
        </w:rPr>
        <w:t>For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text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classification,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most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considered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best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choice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Multinomial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Naive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Bayes.</w:t>
      </w:r>
    </w:p>
    <w:p w14:paraId="31C00707" w14:textId="77777777" w:rsidR="00CB6F9E" w:rsidRDefault="00CB6F9E">
      <w:pPr>
        <w:pStyle w:val="BodyText"/>
        <w:spacing w:before="10"/>
        <w:rPr>
          <w:sz w:val="25"/>
        </w:rPr>
      </w:pPr>
    </w:p>
    <w:p w14:paraId="2EDA6625" w14:textId="77777777" w:rsidR="00CB6F9E" w:rsidRDefault="00000000">
      <w:pPr>
        <w:pStyle w:val="BodyText"/>
        <w:spacing w:line="312" w:lineRule="auto"/>
        <w:ind w:left="100" w:firstLine="720"/>
      </w:pPr>
      <w:r>
        <w:rPr>
          <w:color w:val="252525"/>
          <w:spacing w:val="-1"/>
        </w:rPr>
        <w:t>The prior distribution</w:t>
      </w:r>
      <w:r>
        <w:rPr>
          <w:color w:val="252525"/>
        </w:rPr>
        <w:t xml:space="preserve"> </w:t>
      </w:r>
      <w:r>
        <w:rPr>
          <w:rFonts w:ascii="Times New Roman"/>
          <w:i/>
          <w:color w:val="252525"/>
          <w:spacing w:val="-1"/>
        </w:rPr>
        <w:t xml:space="preserve">P </w:t>
      </w:r>
      <w:r>
        <w:rPr>
          <w:rFonts w:ascii="Times New Roman"/>
          <w:color w:val="252525"/>
          <w:spacing w:val="-1"/>
        </w:rPr>
        <w:t>(</w:t>
      </w:r>
      <w:r>
        <w:rPr>
          <w:rFonts w:ascii="Times New Roman"/>
          <w:i/>
          <w:color w:val="252525"/>
          <w:spacing w:val="-1"/>
        </w:rPr>
        <w:t>c</w:t>
      </w:r>
      <w:r>
        <w:rPr>
          <w:rFonts w:ascii="Times New Roman"/>
          <w:color w:val="252525"/>
          <w:spacing w:val="-1"/>
        </w:rPr>
        <w:t>)</w:t>
      </w:r>
      <w:r>
        <w:rPr>
          <w:rFonts w:ascii="Times New Roman"/>
          <w:color w:val="252525"/>
        </w:rPr>
        <w:t xml:space="preserve"> </w:t>
      </w:r>
      <w:r>
        <w:rPr>
          <w:color w:val="252525"/>
          <w:spacing w:val="-1"/>
        </w:rPr>
        <w:t xml:space="preserve">can be used to incorporate additional assumptions </w:t>
      </w:r>
      <w:r>
        <w:rPr>
          <w:color w:val="252525"/>
        </w:rPr>
        <w:t>about the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>relative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frequencies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classes.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computed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by:</w:t>
      </w:r>
    </w:p>
    <w:p w14:paraId="0B8D61AD" w14:textId="77777777" w:rsidR="00CB6F9E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4EBD6360" wp14:editId="529A26AD">
            <wp:simplePos x="0" y="0"/>
            <wp:positionH relativeFrom="page">
              <wp:posOffset>3543300</wp:posOffset>
            </wp:positionH>
            <wp:positionV relativeFrom="paragraph">
              <wp:posOffset>179705</wp:posOffset>
            </wp:positionV>
            <wp:extent cx="647700" cy="37020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39" cy="37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8E138" w14:textId="77777777" w:rsidR="00CB6F9E" w:rsidRDefault="00000000">
      <w:pPr>
        <w:spacing w:before="126"/>
        <w:ind w:left="349" w:right="463"/>
        <w:jc w:val="center"/>
        <w:rPr>
          <w:rFonts w:ascii="Times New Roman"/>
        </w:rPr>
      </w:pPr>
      <w:r>
        <w:rPr>
          <w:rFonts w:ascii="Arial"/>
          <w:i/>
          <w:color w:val="252525"/>
          <w:spacing w:val="-1"/>
        </w:rPr>
        <w:t xml:space="preserve">Formula 2.4.1.5: </w:t>
      </w:r>
      <w:r>
        <w:rPr>
          <w:color w:val="252525"/>
          <w:spacing w:val="-1"/>
        </w:rPr>
        <w:t>Prior distribution</w:t>
      </w:r>
      <w:r>
        <w:rPr>
          <w:color w:val="252525"/>
          <w:spacing w:val="34"/>
        </w:rPr>
        <w:t xml:space="preserve"> </w:t>
      </w:r>
      <w:r>
        <w:rPr>
          <w:rFonts w:ascii="Times New Roman"/>
          <w:i/>
          <w:color w:val="252525"/>
        </w:rPr>
        <w:t>P</w:t>
      </w:r>
      <w:r>
        <w:rPr>
          <w:rFonts w:ascii="Times New Roman"/>
          <w:i/>
          <w:color w:val="252525"/>
          <w:spacing w:val="-26"/>
        </w:rPr>
        <w:t xml:space="preserve"> </w:t>
      </w:r>
      <w:r>
        <w:rPr>
          <w:rFonts w:ascii="Times New Roman"/>
          <w:color w:val="252525"/>
        </w:rPr>
        <w:t>(</w:t>
      </w:r>
      <w:r>
        <w:rPr>
          <w:rFonts w:ascii="Times New Roman"/>
          <w:i/>
          <w:color w:val="252525"/>
        </w:rPr>
        <w:t>c</w:t>
      </w:r>
      <w:r>
        <w:rPr>
          <w:rFonts w:ascii="Times New Roman"/>
          <w:color w:val="252525"/>
        </w:rPr>
        <w:t>)</w:t>
      </w:r>
    </w:p>
    <w:p w14:paraId="0615041A" w14:textId="77777777" w:rsidR="00CB6F9E" w:rsidRDefault="00CB6F9E">
      <w:pPr>
        <w:pStyle w:val="BodyText"/>
        <w:spacing w:before="7"/>
        <w:rPr>
          <w:rFonts w:ascii="Times New Roman"/>
          <w:sz w:val="24"/>
        </w:rPr>
      </w:pPr>
    </w:p>
    <w:p w14:paraId="6F4B1C5B" w14:textId="77777777" w:rsidR="00CB6F9E" w:rsidRDefault="00CB6F9E">
      <w:pPr>
        <w:rPr>
          <w:rFonts w:ascii="Times New Roman"/>
          <w:sz w:val="24"/>
        </w:rPr>
        <w:sectPr w:rsidR="00CB6F9E">
          <w:pgSz w:w="12240" w:h="15840"/>
          <w:pgMar w:top="1380" w:right="1280" w:bottom="1300" w:left="1340" w:header="0" w:footer="1109" w:gutter="0"/>
          <w:cols w:space="720"/>
        </w:sectPr>
      </w:pPr>
    </w:p>
    <w:p w14:paraId="2F8BB0C4" w14:textId="77777777" w:rsidR="00CB6F9E" w:rsidRDefault="00000000">
      <w:pPr>
        <w:spacing w:before="93" w:line="312" w:lineRule="auto"/>
        <w:ind w:left="130" w:right="-4" w:hanging="30"/>
      </w:pPr>
      <w:r>
        <w:rPr>
          <w:color w:val="252525"/>
        </w:rPr>
        <w:t>where</w:t>
      </w:r>
      <w:r>
        <w:rPr>
          <w:color w:val="252525"/>
          <w:spacing w:val="13"/>
        </w:rPr>
        <w:t xml:space="preserve"> </w:t>
      </w:r>
      <w:r>
        <w:rPr>
          <w:rFonts w:ascii="Times New Roman"/>
          <w:i/>
          <w:color w:val="252525"/>
        </w:rPr>
        <w:t>N</w:t>
      </w:r>
      <w:r>
        <w:rPr>
          <w:rFonts w:ascii="Times New Roman"/>
          <w:i/>
          <w:color w:val="252525"/>
          <w:spacing w:val="-52"/>
        </w:rPr>
        <w:t xml:space="preserve"> </w:t>
      </w:r>
      <w:proofErr w:type="gramStart"/>
      <w:r>
        <w:rPr>
          <w:rFonts w:ascii="Times New Roman"/>
          <w:i/>
          <w:color w:val="252525"/>
        </w:rPr>
        <w:t>c</w:t>
      </w:r>
      <w:r>
        <w:rPr>
          <w:rFonts w:ascii="Times New Roman"/>
          <w:i/>
          <w:color w:val="252525"/>
          <w:spacing w:val="-18"/>
        </w:rPr>
        <w:t xml:space="preserve"> </w:t>
      </w:r>
      <w:r>
        <w:rPr>
          <w:color w:val="252525"/>
        </w:rPr>
        <w:t>.</w:t>
      </w:r>
      <w:proofErr w:type="gramEnd"/>
    </w:p>
    <w:p w14:paraId="1D0923A6" w14:textId="77777777" w:rsidR="00CB6F9E" w:rsidRDefault="00000000">
      <w:pPr>
        <w:pStyle w:val="BodyText"/>
        <w:spacing w:before="93"/>
        <w:ind w:left="69"/>
      </w:pPr>
      <w:r>
        <w:br w:type="column"/>
      </w:r>
      <w:r>
        <w:rPr>
          <w:color w:val="252525"/>
        </w:rPr>
        <w:t>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total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training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tweets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25"/>
        </w:rPr>
        <w:t xml:space="preserve"> </w:t>
      </w:r>
      <w:r>
        <w:rPr>
          <w:rFonts w:ascii="Times New Roman"/>
          <w:i/>
          <w:color w:val="252525"/>
        </w:rPr>
        <w:t>N</w:t>
      </w:r>
      <w:proofErr w:type="spellStart"/>
      <w:r>
        <w:rPr>
          <w:rFonts w:ascii="Times New Roman"/>
          <w:i/>
          <w:color w:val="252525"/>
          <w:position w:val="-5"/>
          <w:sz w:val="15"/>
        </w:rPr>
        <w:t>i</w:t>
      </w:r>
      <w:proofErr w:type="spellEnd"/>
      <w:r>
        <w:rPr>
          <w:rFonts w:ascii="Times New Roman"/>
          <w:i/>
          <w:color w:val="252525"/>
          <w:spacing w:val="56"/>
          <w:position w:val="-5"/>
          <w:sz w:val="15"/>
        </w:rPr>
        <w:t xml:space="preserve"> </w:t>
      </w:r>
      <w:proofErr w:type="gramStart"/>
      <w:r>
        <w:rPr>
          <w:color w:val="252525"/>
        </w:rPr>
        <w:t>is</w:t>
      </w:r>
      <w:proofErr w:type="gramEnd"/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training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tweets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class</w:t>
      </w:r>
    </w:p>
    <w:p w14:paraId="02A965FC" w14:textId="77777777" w:rsidR="00CB6F9E" w:rsidRDefault="00CB6F9E">
      <w:pPr>
        <w:sectPr w:rsidR="00CB6F9E">
          <w:type w:val="continuous"/>
          <w:pgSz w:w="12240" w:h="15840"/>
          <w:pgMar w:top="1500" w:right="1280" w:bottom="280" w:left="1340" w:header="720" w:footer="720" w:gutter="0"/>
          <w:cols w:num="2" w:space="720" w:equalWidth="0">
            <w:col w:w="937" w:space="40"/>
            <w:col w:w="8643"/>
          </w:cols>
        </w:sectPr>
      </w:pPr>
    </w:p>
    <w:p w14:paraId="37BA1D62" w14:textId="77777777" w:rsidR="00CB6F9E" w:rsidRDefault="00CB6F9E">
      <w:pPr>
        <w:pStyle w:val="BodyText"/>
        <w:spacing w:before="4"/>
        <w:rPr>
          <w:sz w:val="14"/>
        </w:rPr>
      </w:pPr>
    </w:p>
    <w:p w14:paraId="7A061237" w14:textId="77777777" w:rsidR="00CB6F9E" w:rsidRDefault="00000000">
      <w:pPr>
        <w:pStyle w:val="BodyText"/>
        <w:spacing w:before="93"/>
        <w:ind w:left="100"/>
      </w:pPr>
      <w:r>
        <w:rPr>
          <w:color w:val="252525"/>
          <w:spacing w:val="-1"/>
        </w:rPr>
        <w:t>The likelihood</w:t>
      </w:r>
      <w:r>
        <w:rPr>
          <w:color w:val="252525"/>
          <w:spacing w:val="37"/>
        </w:rPr>
        <w:t xml:space="preserve"> </w:t>
      </w:r>
      <w:r>
        <w:rPr>
          <w:rFonts w:ascii="Times New Roman"/>
          <w:i/>
          <w:color w:val="252525"/>
          <w:spacing w:val="-1"/>
        </w:rPr>
        <w:t>P</w:t>
      </w:r>
      <w:r>
        <w:rPr>
          <w:rFonts w:ascii="Times New Roman"/>
          <w:i/>
          <w:color w:val="252525"/>
          <w:spacing w:val="-26"/>
        </w:rPr>
        <w:t xml:space="preserve"> </w:t>
      </w:r>
      <w:r>
        <w:rPr>
          <w:rFonts w:ascii="Times New Roman"/>
          <w:color w:val="252525"/>
          <w:spacing w:val="-1"/>
        </w:rPr>
        <w:t>(</w:t>
      </w:r>
      <w:r>
        <w:rPr>
          <w:rFonts w:ascii="Times New Roman"/>
          <w:i/>
          <w:color w:val="252525"/>
          <w:spacing w:val="-1"/>
        </w:rPr>
        <w:t>w</w:t>
      </w:r>
      <w:r>
        <w:rPr>
          <w:rFonts w:ascii="Times New Roman"/>
          <w:i/>
          <w:color w:val="252525"/>
          <w:spacing w:val="-1"/>
          <w:position w:val="-5"/>
          <w:sz w:val="15"/>
        </w:rPr>
        <w:t>j</w:t>
      </w:r>
      <w:r>
        <w:rPr>
          <w:rFonts w:ascii="Times New Roman"/>
          <w:color w:val="252525"/>
          <w:spacing w:val="-1"/>
        </w:rPr>
        <w:t>|</w:t>
      </w:r>
      <w:r>
        <w:rPr>
          <w:rFonts w:ascii="Times New Roman"/>
          <w:i/>
          <w:color w:val="252525"/>
          <w:spacing w:val="-1"/>
        </w:rPr>
        <w:t>c</w:t>
      </w:r>
      <w:r>
        <w:rPr>
          <w:rFonts w:ascii="Times New Roman"/>
          <w:color w:val="252525"/>
          <w:spacing w:val="-1"/>
        </w:rPr>
        <w:t>)</w:t>
      </w:r>
      <w:r>
        <w:rPr>
          <w:rFonts w:ascii="Times New Roman"/>
          <w:color w:val="252525"/>
          <w:spacing w:val="31"/>
        </w:rPr>
        <w:t xml:space="preserve"> </w:t>
      </w:r>
      <w:r>
        <w:rPr>
          <w:color w:val="252525"/>
          <w:spacing w:val="-1"/>
        </w:rPr>
        <w:t>is usually computed using</w:t>
      </w:r>
      <w:r>
        <w:rPr>
          <w:color w:val="252525"/>
        </w:rPr>
        <w:t xml:space="preserve"> 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formula:</w:t>
      </w:r>
    </w:p>
    <w:p w14:paraId="55F5C21D" w14:textId="77777777" w:rsidR="00CB6F9E" w:rsidRDefault="00CB6F9E">
      <w:pPr>
        <w:pStyle w:val="BodyText"/>
        <w:rPr>
          <w:sz w:val="20"/>
        </w:rPr>
      </w:pPr>
    </w:p>
    <w:p w14:paraId="5024AF5F" w14:textId="77777777" w:rsidR="00CB6F9E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ECA9BA7" wp14:editId="3DC24995">
            <wp:simplePos x="0" y="0"/>
            <wp:positionH relativeFrom="page">
              <wp:posOffset>3086735</wp:posOffset>
            </wp:positionH>
            <wp:positionV relativeFrom="paragraph">
              <wp:posOffset>120015</wp:posOffset>
            </wp:positionV>
            <wp:extent cx="1592580" cy="36893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691" cy="36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8AB60" w14:textId="77777777" w:rsidR="00CB6F9E" w:rsidRDefault="00000000">
      <w:pPr>
        <w:spacing w:before="82"/>
        <w:ind w:left="176" w:right="267"/>
        <w:jc w:val="center"/>
        <w:rPr>
          <w:rFonts w:ascii="Times New Roman"/>
        </w:rPr>
      </w:pPr>
      <w:r>
        <w:rPr>
          <w:rFonts w:ascii="Arial"/>
          <w:i/>
          <w:color w:val="252525"/>
          <w:spacing w:val="-1"/>
        </w:rPr>
        <w:t xml:space="preserve">Formula 2.4.1.6: </w:t>
      </w:r>
      <w:r>
        <w:rPr>
          <w:color w:val="252525"/>
          <w:spacing w:val="-1"/>
        </w:rPr>
        <w:t>Likelihood</w:t>
      </w:r>
      <w:r>
        <w:rPr>
          <w:color w:val="252525"/>
          <w:spacing w:val="31"/>
        </w:rPr>
        <w:t xml:space="preserve"> </w:t>
      </w:r>
      <w:r>
        <w:rPr>
          <w:rFonts w:ascii="Times New Roman"/>
          <w:i/>
          <w:color w:val="252525"/>
        </w:rPr>
        <w:t>P</w:t>
      </w:r>
      <w:r>
        <w:rPr>
          <w:rFonts w:ascii="Times New Roman"/>
          <w:i/>
          <w:color w:val="252525"/>
          <w:spacing w:val="-26"/>
        </w:rPr>
        <w:t xml:space="preserve"> </w:t>
      </w:r>
      <w:r>
        <w:rPr>
          <w:rFonts w:ascii="Times New Roman"/>
          <w:color w:val="252525"/>
        </w:rPr>
        <w:t>(</w:t>
      </w:r>
      <w:r>
        <w:rPr>
          <w:rFonts w:ascii="Times New Roman"/>
          <w:i/>
          <w:color w:val="252525"/>
        </w:rPr>
        <w:t>w</w:t>
      </w:r>
      <w:r>
        <w:rPr>
          <w:rFonts w:ascii="Times New Roman"/>
          <w:i/>
          <w:color w:val="252525"/>
          <w:position w:val="-5"/>
          <w:sz w:val="15"/>
        </w:rPr>
        <w:t>j</w:t>
      </w:r>
      <w:r>
        <w:rPr>
          <w:rFonts w:ascii="Times New Roman"/>
          <w:color w:val="252525"/>
        </w:rPr>
        <w:t>|</w:t>
      </w:r>
      <w:r>
        <w:rPr>
          <w:rFonts w:ascii="Times New Roman"/>
          <w:i/>
          <w:color w:val="252525"/>
        </w:rPr>
        <w:t>c</w:t>
      </w:r>
      <w:r>
        <w:rPr>
          <w:rFonts w:ascii="Times New Roman"/>
          <w:color w:val="252525"/>
        </w:rPr>
        <w:t>)</w:t>
      </w:r>
    </w:p>
    <w:p w14:paraId="0C834FE1" w14:textId="77777777" w:rsidR="00CB6F9E" w:rsidRDefault="00CB6F9E">
      <w:pPr>
        <w:pStyle w:val="BodyText"/>
        <w:rPr>
          <w:rFonts w:ascii="Times New Roman"/>
        </w:rPr>
      </w:pPr>
    </w:p>
    <w:p w14:paraId="249C2196" w14:textId="77777777" w:rsidR="00CB6F9E" w:rsidRDefault="00000000">
      <w:pPr>
        <w:pStyle w:val="BodyText"/>
        <w:spacing w:before="93"/>
        <w:ind w:left="100"/>
        <w:jc w:val="both"/>
      </w:pPr>
      <w:r>
        <w:rPr>
          <w:color w:val="252525"/>
        </w:rPr>
        <w:t>where</w:t>
      </w:r>
      <w:r>
        <w:rPr>
          <w:color w:val="252525"/>
          <w:spacing w:val="25"/>
        </w:rPr>
        <w:t xml:space="preserve"> </w:t>
      </w:r>
      <w:proofErr w:type="gramStart"/>
      <w:r>
        <w:rPr>
          <w:rFonts w:ascii="Times New Roman"/>
          <w:i/>
          <w:color w:val="252525"/>
        </w:rPr>
        <w:t>count</w:t>
      </w:r>
      <w:r>
        <w:rPr>
          <w:rFonts w:ascii="Times New Roman"/>
          <w:color w:val="252525"/>
        </w:rPr>
        <w:t>(</w:t>
      </w:r>
      <w:proofErr w:type="gramEnd"/>
      <w:r>
        <w:rPr>
          <w:rFonts w:ascii="Times New Roman"/>
          <w:i/>
          <w:color w:val="252525"/>
        </w:rPr>
        <w:t>w</w:t>
      </w:r>
      <w:r>
        <w:rPr>
          <w:rFonts w:ascii="Times New Roman"/>
          <w:i/>
          <w:color w:val="252525"/>
          <w:position w:val="-5"/>
          <w:sz w:val="15"/>
        </w:rPr>
        <w:t>j</w:t>
      </w:r>
      <w:r>
        <w:rPr>
          <w:rFonts w:ascii="Times New Roman"/>
          <w:color w:val="252525"/>
        </w:rPr>
        <w:t>,</w:t>
      </w:r>
      <w:r>
        <w:rPr>
          <w:rFonts w:ascii="Times New Roman"/>
          <w:color w:val="252525"/>
          <w:spacing w:val="25"/>
        </w:rPr>
        <w:t xml:space="preserve"> </w:t>
      </w:r>
      <w:r>
        <w:rPr>
          <w:rFonts w:ascii="Times New Roman"/>
          <w:i/>
          <w:color w:val="252525"/>
        </w:rPr>
        <w:t>c</w:t>
      </w:r>
      <w:r>
        <w:rPr>
          <w:rFonts w:ascii="Times New Roman"/>
          <w:color w:val="252525"/>
        </w:rPr>
        <w:t>)</w:t>
      </w:r>
      <w:r>
        <w:rPr>
          <w:rFonts w:ascii="Times New Roman"/>
          <w:color w:val="252525"/>
          <w:spacing w:val="3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times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word</w:t>
      </w:r>
      <w:r>
        <w:rPr>
          <w:color w:val="252525"/>
          <w:spacing w:val="30"/>
        </w:rPr>
        <w:t xml:space="preserve"> </w:t>
      </w:r>
      <w:r>
        <w:rPr>
          <w:rFonts w:ascii="Times New Roman"/>
          <w:i/>
          <w:color w:val="252525"/>
        </w:rPr>
        <w:t>w</w:t>
      </w:r>
      <w:r>
        <w:rPr>
          <w:rFonts w:ascii="Times New Roman"/>
          <w:i/>
          <w:color w:val="252525"/>
          <w:position w:val="-5"/>
          <w:sz w:val="15"/>
        </w:rPr>
        <w:t>j</w:t>
      </w:r>
      <w:r>
        <w:rPr>
          <w:rFonts w:ascii="Times New Roman"/>
          <w:i/>
          <w:color w:val="252525"/>
          <w:spacing w:val="12"/>
          <w:position w:val="-5"/>
          <w:sz w:val="15"/>
        </w:rPr>
        <w:t xml:space="preserve"> </w:t>
      </w:r>
      <w:r>
        <w:rPr>
          <w:color w:val="252525"/>
        </w:rPr>
        <w:t>occurs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within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training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tweets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class</w:t>
      </w:r>
    </w:p>
    <w:p w14:paraId="14C14FD6" w14:textId="77777777" w:rsidR="00CB6F9E" w:rsidRDefault="00000000">
      <w:pPr>
        <w:pStyle w:val="BodyText"/>
        <w:spacing w:before="166" w:line="273" w:lineRule="exact"/>
        <w:ind w:left="130"/>
        <w:jc w:val="both"/>
      </w:pPr>
      <w:proofErr w:type="gramStart"/>
      <w:r>
        <w:rPr>
          <w:rFonts w:ascii="Times New Roman" w:hAnsi="Times New Roman"/>
          <w:i/>
          <w:color w:val="252525"/>
          <w:spacing w:val="-1"/>
        </w:rPr>
        <w:t>c</w:t>
      </w:r>
      <w:r>
        <w:rPr>
          <w:rFonts w:ascii="Times New Roman" w:hAnsi="Times New Roman"/>
          <w:i/>
          <w:color w:val="252525"/>
          <w:spacing w:val="-18"/>
        </w:rPr>
        <w:t xml:space="preserve"> </w:t>
      </w:r>
      <w:r>
        <w:rPr>
          <w:color w:val="252525"/>
          <w:spacing w:val="-1"/>
        </w:rPr>
        <w:t>,</w:t>
      </w:r>
      <w:proofErr w:type="gramEnd"/>
      <w:r>
        <w:rPr>
          <w:color w:val="252525"/>
          <w:spacing w:val="-1"/>
        </w:rPr>
        <w:t xml:space="preserve"> and</w:t>
      </w:r>
      <w:r>
        <w:rPr>
          <w:color w:val="252525"/>
          <w:spacing w:val="34"/>
        </w:rPr>
        <w:t xml:space="preserve"> </w:t>
      </w:r>
      <w:r>
        <w:rPr>
          <w:rFonts w:ascii="Times New Roman" w:hAnsi="Times New Roman"/>
          <w:color w:val="252525"/>
          <w:spacing w:val="-1"/>
        </w:rPr>
        <w:t>|</w:t>
      </w:r>
      <w:r>
        <w:rPr>
          <w:rFonts w:ascii="Times New Roman" w:hAnsi="Times New Roman"/>
          <w:i/>
          <w:color w:val="252525"/>
          <w:spacing w:val="-1"/>
        </w:rPr>
        <w:t>V</w:t>
      </w:r>
      <w:r>
        <w:rPr>
          <w:rFonts w:ascii="Times New Roman" w:hAnsi="Times New Roman"/>
          <w:i/>
          <w:color w:val="252525"/>
          <w:spacing w:val="-11"/>
        </w:rPr>
        <w:t xml:space="preserve"> </w:t>
      </w:r>
      <w:r>
        <w:rPr>
          <w:rFonts w:ascii="Times New Roman" w:hAnsi="Times New Roman"/>
          <w:color w:val="252525"/>
          <w:spacing w:val="-1"/>
        </w:rPr>
        <w:t>|</w:t>
      </w:r>
      <w:r>
        <w:rPr>
          <w:rFonts w:ascii="Times New Roman" w:hAnsi="Times New Roman"/>
          <w:color w:val="252525"/>
          <w:spacing w:val="4"/>
        </w:rPr>
        <w:t xml:space="preserve"> </w:t>
      </w:r>
      <w:r>
        <w:rPr>
          <w:rFonts w:ascii="Times New Roman" w:hAnsi="Times New Roman"/>
          <w:color w:val="252525"/>
          <w:spacing w:val="-1"/>
        </w:rPr>
        <w:t>=</w:t>
      </w:r>
      <w:r>
        <w:rPr>
          <w:rFonts w:ascii="Times New Roman" w:hAnsi="Times New Roman"/>
          <w:color w:val="252525"/>
          <w:spacing w:val="4"/>
        </w:rPr>
        <w:t xml:space="preserve"> </w:t>
      </w:r>
      <w:r>
        <w:rPr>
          <w:rFonts w:ascii="Times New Roman" w:hAnsi="Times New Roman"/>
          <w:color w:val="252525"/>
          <w:spacing w:val="-1"/>
        </w:rPr>
        <w:t>∑</w:t>
      </w:r>
      <w:r>
        <w:rPr>
          <w:rFonts w:ascii="Times New Roman" w:hAnsi="Times New Roman"/>
          <w:i/>
          <w:color w:val="252525"/>
          <w:spacing w:val="-1"/>
        </w:rPr>
        <w:t>w</w:t>
      </w:r>
      <w:r>
        <w:rPr>
          <w:rFonts w:ascii="Times New Roman" w:hAnsi="Times New Roman"/>
          <w:i/>
          <w:color w:val="252525"/>
          <w:spacing w:val="-1"/>
          <w:position w:val="-5"/>
          <w:sz w:val="15"/>
        </w:rPr>
        <w:t>j</w:t>
      </w:r>
      <w:r>
        <w:rPr>
          <w:rFonts w:ascii="Times New Roman" w:hAnsi="Times New Roman"/>
          <w:i/>
          <w:color w:val="252525"/>
          <w:spacing w:val="20"/>
          <w:position w:val="-5"/>
          <w:sz w:val="15"/>
        </w:rPr>
        <w:t xml:space="preserve"> </w:t>
      </w:r>
      <w:r>
        <w:rPr>
          <w:color w:val="252525"/>
          <w:spacing w:val="-1"/>
        </w:rPr>
        <w:t>the size</w:t>
      </w:r>
      <w:r>
        <w:rPr>
          <w:color w:val="252525"/>
        </w:rPr>
        <w:t xml:space="preserve"> </w:t>
      </w:r>
      <w:r>
        <w:rPr>
          <w:color w:val="252525"/>
          <w:spacing w:val="-1"/>
        </w:rPr>
        <w:t xml:space="preserve">of the vocabulary. This estimation </w:t>
      </w:r>
      <w:r>
        <w:rPr>
          <w:color w:val="252525"/>
        </w:rPr>
        <w:t>uses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simplest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smoothing</w:t>
      </w:r>
    </w:p>
    <w:p w14:paraId="57207E23" w14:textId="77777777" w:rsidR="00CB6F9E" w:rsidRDefault="00000000">
      <w:pPr>
        <w:spacing w:line="146" w:lineRule="exact"/>
        <w:ind w:left="1406"/>
        <w:rPr>
          <w:rFonts w:ascii="Times New Roman"/>
          <w:i/>
          <w:sz w:val="15"/>
        </w:rPr>
      </w:pPr>
      <w:r>
        <w:rPr>
          <w:rFonts w:ascii="Times New Roman"/>
          <w:i/>
          <w:color w:val="252525"/>
          <w:w w:val="102"/>
          <w:sz w:val="15"/>
        </w:rPr>
        <w:t>j</w:t>
      </w:r>
    </w:p>
    <w:p w14:paraId="1493E3CD" w14:textId="77777777" w:rsidR="00CB6F9E" w:rsidRDefault="00000000">
      <w:pPr>
        <w:pStyle w:val="BodyText"/>
        <w:spacing w:before="61" w:line="285" w:lineRule="auto"/>
        <w:ind w:left="100" w:right="304"/>
        <w:jc w:val="both"/>
      </w:pPr>
      <w:r>
        <w:rPr>
          <w:color w:val="252525"/>
        </w:rPr>
        <w:t xml:space="preserve">method to solve the </w:t>
      </w:r>
      <w:proofErr w:type="spellStart"/>
      <w:r>
        <w:rPr>
          <w:rFonts w:ascii="Arial" w:hAnsi="Arial"/>
          <w:b/>
          <w:color w:val="252525"/>
        </w:rPr>
        <w:t>zero­probability</w:t>
      </w:r>
      <w:proofErr w:type="spellEnd"/>
      <w:r>
        <w:rPr>
          <w:rFonts w:ascii="Arial" w:hAnsi="Arial"/>
          <w:b/>
          <w:color w:val="252525"/>
        </w:rPr>
        <w:t xml:space="preserve"> problem</w:t>
      </w:r>
      <w:r>
        <w:rPr>
          <w:color w:val="252525"/>
        </w:rPr>
        <w:t>, that arises when our model encounters a word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 xml:space="preserve">seen in the test set but not in the training set, </w:t>
      </w:r>
      <w:r>
        <w:rPr>
          <w:rFonts w:ascii="Arial" w:hAnsi="Arial"/>
          <w:b/>
          <w:color w:val="252525"/>
        </w:rPr>
        <w:t xml:space="preserve">Laplace </w:t>
      </w:r>
      <w:r>
        <w:rPr>
          <w:color w:val="252525"/>
        </w:rPr>
        <w:t xml:space="preserve">or </w:t>
      </w:r>
      <w:proofErr w:type="spellStart"/>
      <w:r>
        <w:rPr>
          <w:color w:val="252525"/>
        </w:rPr>
        <w:t>add­one</w:t>
      </w:r>
      <w:proofErr w:type="spellEnd"/>
      <w:r>
        <w:rPr>
          <w:color w:val="252525"/>
        </w:rPr>
        <w:t xml:space="preserve"> since we use 1 as constant.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see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Laplace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smoothing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method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not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really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effective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compared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other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smoothing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methods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language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models.</w:t>
      </w:r>
    </w:p>
    <w:p w14:paraId="0896F635" w14:textId="77777777" w:rsidR="00CB6F9E" w:rsidRDefault="00000000">
      <w:pPr>
        <w:pStyle w:val="Heading3"/>
        <w:numPr>
          <w:ilvl w:val="2"/>
          <w:numId w:val="6"/>
        </w:numPr>
        <w:tabs>
          <w:tab w:val="left" w:pos="651"/>
        </w:tabs>
        <w:spacing w:before="142"/>
        <w:ind w:left="650" w:hanging="551"/>
      </w:pPr>
      <w:r>
        <w:rPr>
          <w:color w:val="666666"/>
          <w:w w:val="95"/>
        </w:rPr>
        <w:t>Baseline</w:t>
      </w:r>
    </w:p>
    <w:p w14:paraId="227014B7" w14:textId="77777777" w:rsidR="00CB6F9E" w:rsidRDefault="00000000">
      <w:pPr>
        <w:pStyle w:val="BodyText"/>
        <w:spacing w:before="70" w:line="285" w:lineRule="auto"/>
        <w:ind w:left="100" w:right="291" w:firstLine="720"/>
      </w:pPr>
      <w:r>
        <w:rPr>
          <w:color w:val="252525"/>
        </w:rPr>
        <w:t>In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every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machine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learning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task,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always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good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what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called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baseline.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often a “quick and dirty” implementation of a basic model for doing the first classification 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based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accuracy,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try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improve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it.</w:t>
      </w:r>
    </w:p>
    <w:p w14:paraId="40D77291" w14:textId="77777777" w:rsidR="00CB6F9E" w:rsidRDefault="00CB6F9E">
      <w:pPr>
        <w:pStyle w:val="BodyText"/>
        <w:spacing w:before="9"/>
        <w:rPr>
          <w:sz w:val="25"/>
        </w:rPr>
      </w:pPr>
    </w:p>
    <w:p w14:paraId="24530676" w14:textId="77777777" w:rsidR="00CB6F9E" w:rsidRDefault="00000000">
      <w:pPr>
        <w:pStyle w:val="BodyText"/>
        <w:spacing w:before="1" w:line="285" w:lineRule="auto"/>
        <w:ind w:left="100" w:right="241" w:firstLine="720"/>
      </w:pPr>
      <w:r>
        <w:rPr>
          <w:color w:val="252525"/>
        </w:rPr>
        <w:t>We use the Multinomial Naive Bayes as learning algorithm with the Laplace smoothing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representing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classic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way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doing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text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classification.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Since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need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extract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features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from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our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tweets,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rFonts w:ascii="Arial"/>
          <w:b/>
          <w:color w:val="252525"/>
        </w:rPr>
        <w:t>bag</w:t>
      </w:r>
      <w:r>
        <w:rPr>
          <w:rFonts w:ascii="Arial"/>
          <w:b/>
          <w:color w:val="252525"/>
          <w:spacing w:val="-1"/>
        </w:rPr>
        <w:t xml:space="preserve"> </w:t>
      </w:r>
      <w:r>
        <w:rPr>
          <w:rFonts w:ascii="Arial"/>
          <w:b/>
          <w:color w:val="252525"/>
        </w:rPr>
        <w:t>of</w:t>
      </w:r>
      <w:r>
        <w:rPr>
          <w:rFonts w:ascii="Arial"/>
          <w:b/>
          <w:color w:val="252525"/>
          <w:spacing w:val="-2"/>
        </w:rPr>
        <w:t xml:space="preserve"> </w:t>
      </w:r>
      <w:r>
        <w:rPr>
          <w:rFonts w:ascii="Arial"/>
          <w:b/>
          <w:color w:val="252525"/>
        </w:rPr>
        <w:t>words</w:t>
      </w:r>
      <w:r>
        <w:rPr>
          <w:rFonts w:ascii="Arial"/>
          <w:b/>
          <w:color w:val="252525"/>
          <w:spacing w:val="-2"/>
        </w:rPr>
        <w:t xml:space="preserve"> </w:t>
      </w:r>
      <w:r>
        <w:rPr>
          <w:rFonts w:ascii="Arial"/>
          <w:b/>
          <w:color w:val="252525"/>
        </w:rPr>
        <w:t>model</w:t>
      </w:r>
      <w:r>
        <w:rPr>
          <w:rFonts w:ascii="Arial"/>
          <w:b/>
          <w:color w:val="252525"/>
          <w:spacing w:val="-2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represent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it.</w:t>
      </w:r>
    </w:p>
    <w:p w14:paraId="202B91EB" w14:textId="77777777" w:rsidR="00CB6F9E" w:rsidRDefault="00CB6F9E">
      <w:pPr>
        <w:pStyle w:val="BodyText"/>
        <w:spacing w:before="9"/>
        <w:rPr>
          <w:sz w:val="25"/>
        </w:rPr>
      </w:pPr>
    </w:p>
    <w:p w14:paraId="4289AEED" w14:textId="77777777" w:rsidR="00CB6F9E" w:rsidRDefault="00000000">
      <w:pPr>
        <w:pStyle w:val="BodyText"/>
        <w:spacing w:line="285" w:lineRule="auto"/>
        <w:ind w:left="100" w:right="163" w:firstLine="720"/>
      </w:pPr>
      <w:r>
        <w:rPr>
          <w:color w:val="252525"/>
        </w:rPr>
        <w:t>The bag of words model is a simplifying representation of a document where it is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represented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bag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its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words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without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taking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consideration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grammar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word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order.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text classification, the count (number of time) of each word appears is a document is used as a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>feature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training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classifier.</w:t>
      </w:r>
    </w:p>
    <w:p w14:paraId="370889AC" w14:textId="77777777" w:rsidR="00CB6F9E" w:rsidRDefault="00CB6F9E">
      <w:pPr>
        <w:pStyle w:val="BodyText"/>
        <w:spacing w:before="8"/>
        <w:rPr>
          <w:sz w:val="25"/>
        </w:rPr>
      </w:pPr>
    </w:p>
    <w:p w14:paraId="5D966193" w14:textId="77777777" w:rsidR="00CB6F9E" w:rsidRDefault="00000000">
      <w:pPr>
        <w:pStyle w:val="BodyText"/>
        <w:spacing w:line="290" w:lineRule="auto"/>
        <w:ind w:left="100" w:right="304" w:firstLine="720"/>
      </w:pPr>
      <w:r>
        <w:rPr>
          <w:color w:val="252525"/>
        </w:rPr>
        <w:t>Firstly,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divide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two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parts,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training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test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set.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this,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 first shuffle the data set to get rid of any order applied to the data, then we from the set of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positive tweets and the set of negative tweets, we take </w:t>
      </w:r>
      <w:r>
        <w:rPr>
          <w:rFonts w:ascii="Times New Roman"/>
          <w:color w:val="252525"/>
        </w:rPr>
        <w:t>3/4</w:t>
      </w:r>
      <w:r>
        <w:rPr>
          <w:rFonts w:ascii="Times New Roman"/>
          <w:color w:val="252525"/>
          <w:spacing w:val="1"/>
        </w:rPr>
        <w:t xml:space="preserve"> </w:t>
      </w:r>
      <w:r>
        <w:rPr>
          <w:color w:val="252525"/>
        </w:rPr>
        <w:t>of tweets from each set and merge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 xml:space="preserve">them together to make the training set. The rest is used to make the test set. </w:t>
      </w:r>
      <w:proofErr w:type="gramStart"/>
      <w:r>
        <w:rPr>
          <w:color w:val="252525"/>
        </w:rPr>
        <w:t>Finally</w:t>
      </w:r>
      <w:proofErr w:type="gramEnd"/>
      <w:r>
        <w:rPr>
          <w:color w:val="252525"/>
        </w:rPr>
        <w:t xml:space="preserve"> the size of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>the training set is 1183958 tweets and the test set is 394654 tweets. Notice that they are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balanced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follow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same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distribution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initial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set.</w:t>
      </w:r>
    </w:p>
    <w:p w14:paraId="6D2A394A" w14:textId="77777777" w:rsidR="00CB6F9E" w:rsidRDefault="00CB6F9E">
      <w:pPr>
        <w:pStyle w:val="BodyText"/>
        <w:spacing w:before="5"/>
        <w:rPr>
          <w:sz w:val="25"/>
        </w:rPr>
      </w:pPr>
    </w:p>
    <w:p w14:paraId="07E4B383" w14:textId="77777777" w:rsidR="00CB6F9E" w:rsidRDefault="00000000">
      <w:pPr>
        <w:spacing w:line="285" w:lineRule="auto"/>
        <w:ind w:left="100" w:right="163" w:firstLine="720"/>
      </w:pPr>
      <w:r>
        <w:rPr>
          <w:color w:val="252525"/>
        </w:rPr>
        <w:t xml:space="preserve">Once the training set and the test set are </w:t>
      </w:r>
      <w:proofErr w:type="gramStart"/>
      <w:r>
        <w:rPr>
          <w:color w:val="252525"/>
        </w:rPr>
        <w:t>created</w:t>
      </w:r>
      <w:proofErr w:type="gramEnd"/>
      <w:r>
        <w:rPr>
          <w:color w:val="252525"/>
        </w:rPr>
        <w:t xml:space="preserve"> we actually need a third set of data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called the </w:t>
      </w:r>
      <w:r>
        <w:rPr>
          <w:rFonts w:ascii="Arial"/>
          <w:b/>
          <w:color w:val="252525"/>
        </w:rPr>
        <w:t>validation set</w:t>
      </w:r>
      <w:r>
        <w:rPr>
          <w:color w:val="252525"/>
        </w:rPr>
        <w:t>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It is really useful because it will be used to </w:t>
      </w:r>
      <w:r>
        <w:rPr>
          <w:rFonts w:ascii="Arial"/>
          <w:b/>
          <w:color w:val="252525"/>
        </w:rPr>
        <w:t>validate our model</w:t>
      </w:r>
      <w:r>
        <w:rPr>
          <w:rFonts w:ascii="Arial"/>
          <w:b/>
          <w:color w:val="252525"/>
          <w:spacing w:val="1"/>
        </w:rPr>
        <w:t xml:space="preserve"> </w:t>
      </w:r>
      <w:r>
        <w:rPr>
          <w:rFonts w:ascii="Arial"/>
          <w:b/>
          <w:color w:val="252525"/>
        </w:rPr>
        <w:t xml:space="preserve">against unseen data and tune the possible parameters </w:t>
      </w:r>
      <w:r>
        <w:rPr>
          <w:color w:val="252525"/>
        </w:rPr>
        <w:t>of the learning algorithm to avoid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underfitting and overfitting for example. We need this validation set because our test set should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 xml:space="preserve">be used only to verify how well the model will </w:t>
      </w:r>
      <w:r>
        <w:rPr>
          <w:rFonts w:ascii="Arial"/>
          <w:b/>
          <w:color w:val="252525"/>
        </w:rPr>
        <w:t>generalize</w:t>
      </w:r>
      <w:r>
        <w:rPr>
          <w:color w:val="252525"/>
        </w:rPr>
        <w:t>. If we use the test set rather than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validation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set,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our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model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could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2"/>
        </w:rPr>
        <w:t xml:space="preserve"> </w:t>
      </w:r>
      <w:r>
        <w:rPr>
          <w:rFonts w:ascii="Arial"/>
          <w:b/>
          <w:color w:val="252525"/>
        </w:rPr>
        <w:t>overly</w:t>
      </w:r>
      <w:r>
        <w:rPr>
          <w:rFonts w:ascii="Arial"/>
          <w:b/>
          <w:color w:val="252525"/>
          <w:spacing w:val="-3"/>
        </w:rPr>
        <w:t xml:space="preserve"> </w:t>
      </w:r>
      <w:r>
        <w:rPr>
          <w:rFonts w:ascii="Arial"/>
          <w:b/>
          <w:color w:val="252525"/>
        </w:rPr>
        <w:t>optimistic</w:t>
      </w:r>
      <w:r>
        <w:rPr>
          <w:rFonts w:ascii="Arial"/>
          <w:b/>
          <w:color w:val="252525"/>
          <w:spacing w:val="-2"/>
        </w:rPr>
        <w:t xml:space="preserve"> </w:t>
      </w:r>
      <w:r>
        <w:rPr>
          <w:rFonts w:ascii="Arial"/>
          <w:b/>
          <w:color w:val="252525"/>
        </w:rPr>
        <w:t>and</w:t>
      </w:r>
      <w:r>
        <w:rPr>
          <w:rFonts w:ascii="Arial"/>
          <w:b/>
          <w:color w:val="252525"/>
          <w:spacing w:val="-2"/>
        </w:rPr>
        <w:t xml:space="preserve"> </w:t>
      </w:r>
      <w:r>
        <w:rPr>
          <w:rFonts w:ascii="Arial"/>
          <w:b/>
          <w:color w:val="252525"/>
        </w:rPr>
        <w:t>twist</w:t>
      </w:r>
      <w:r>
        <w:rPr>
          <w:rFonts w:ascii="Arial"/>
          <w:b/>
          <w:color w:val="252525"/>
          <w:spacing w:val="-2"/>
        </w:rPr>
        <w:t xml:space="preserve"> </w:t>
      </w:r>
      <w:r>
        <w:rPr>
          <w:rFonts w:ascii="Arial"/>
          <w:b/>
          <w:color w:val="252525"/>
        </w:rPr>
        <w:t>the</w:t>
      </w:r>
      <w:r>
        <w:rPr>
          <w:rFonts w:ascii="Arial"/>
          <w:b/>
          <w:color w:val="252525"/>
          <w:spacing w:val="-2"/>
        </w:rPr>
        <w:t xml:space="preserve"> </w:t>
      </w:r>
      <w:r>
        <w:rPr>
          <w:rFonts w:ascii="Arial"/>
          <w:b/>
          <w:color w:val="252525"/>
        </w:rPr>
        <w:t>results</w:t>
      </w:r>
      <w:r>
        <w:rPr>
          <w:color w:val="252525"/>
        </w:rPr>
        <w:t>.</w:t>
      </w:r>
    </w:p>
    <w:p w14:paraId="6BC76428" w14:textId="77777777" w:rsidR="00CB6F9E" w:rsidRDefault="00CB6F9E">
      <w:pPr>
        <w:spacing w:line="285" w:lineRule="auto"/>
        <w:sectPr w:rsidR="00CB6F9E">
          <w:pgSz w:w="12240" w:h="15840"/>
          <w:pgMar w:top="1500" w:right="1280" w:bottom="1300" w:left="1340" w:header="0" w:footer="1109" w:gutter="0"/>
          <w:cols w:space="720"/>
        </w:sectPr>
      </w:pPr>
    </w:p>
    <w:p w14:paraId="5B5A3BE1" w14:textId="77777777" w:rsidR="00CB6F9E" w:rsidRDefault="00CB6F9E">
      <w:pPr>
        <w:pStyle w:val="BodyText"/>
        <w:spacing w:before="4"/>
        <w:rPr>
          <w:sz w:val="14"/>
        </w:rPr>
      </w:pPr>
    </w:p>
    <w:p w14:paraId="2FB80F90" w14:textId="77777777" w:rsidR="00CB6F9E" w:rsidRDefault="00000000">
      <w:pPr>
        <w:pStyle w:val="BodyText"/>
        <w:spacing w:before="93"/>
        <w:ind w:left="100"/>
      </w:pPr>
      <w:r>
        <w:rPr>
          <w:color w:val="252525"/>
        </w:rPr>
        <w:t>To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make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validation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set,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two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main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options:</w:t>
      </w:r>
    </w:p>
    <w:p w14:paraId="4339E593" w14:textId="77777777" w:rsidR="00CB6F9E" w:rsidRDefault="00CB6F9E">
      <w:pPr>
        <w:pStyle w:val="BodyText"/>
        <w:spacing w:before="2"/>
        <w:rPr>
          <w:sz w:val="30"/>
        </w:rPr>
      </w:pPr>
    </w:p>
    <w:p w14:paraId="1F28FF36" w14:textId="77777777" w:rsidR="00CB6F9E" w:rsidRDefault="00000000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spacing w:line="285" w:lineRule="auto"/>
        <w:ind w:right="280"/>
      </w:pPr>
      <w:r>
        <w:rPr>
          <w:color w:val="252525"/>
        </w:rPr>
        <w:t>Split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training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into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two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parts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(60%,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20%)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ratio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2:8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where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each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part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contains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an equal distribution of example types. We train the classifier with the largest part, 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make prediction with the smaller one to validate the model. This technique works well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but has the disadvantage of our classifier not getting trained and validated on all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examples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(without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counting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test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set).</w:t>
      </w:r>
    </w:p>
    <w:p w14:paraId="02D3870C" w14:textId="77777777" w:rsidR="00CB6F9E" w:rsidRDefault="00CB6F9E">
      <w:pPr>
        <w:pStyle w:val="BodyText"/>
        <w:spacing w:before="8"/>
        <w:rPr>
          <w:sz w:val="25"/>
        </w:rPr>
      </w:pPr>
    </w:p>
    <w:p w14:paraId="07F09554" w14:textId="77777777" w:rsidR="00CB6F9E" w:rsidRDefault="00000000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spacing w:line="285" w:lineRule="auto"/>
        <w:ind w:right="366"/>
      </w:pPr>
      <w:r>
        <w:rPr>
          <w:color w:val="252525"/>
        </w:rPr>
        <w:t xml:space="preserve">The </w:t>
      </w:r>
      <w:proofErr w:type="spellStart"/>
      <w:r>
        <w:rPr>
          <w:rFonts w:ascii="Arial" w:hAnsi="Arial"/>
          <w:b/>
          <w:color w:val="252525"/>
        </w:rPr>
        <w:t>K­fold</w:t>
      </w:r>
      <w:proofErr w:type="spellEnd"/>
      <w:r>
        <w:rPr>
          <w:rFonts w:ascii="Arial" w:hAnsi="Arial"/>
          <w:b/>
          <w:color w:val="252525"/>
        </w:rPr>
        <w:t xml:space="preserve"> </w:t>
      </w:r>
      <w:proofErr w:type="spellStart"/>
      <w:r>
        <w:rPr>
          <w:rFonts w:ascii="Arial" w:hAnsi="Arial"/>
          <w:b/>
          <w:color w:val="252525"/>
        </w:rPr>
        <w:t>cross­validation</w:t>
      </w:r>
      <w:proofErr w:type="spellEnd"/>
      <w:r>
        <w:rPr>
          <w:color w:val="252525"/>
        </w:rPr>
        <w:t>. We split the data set into k parts, hold out one, combine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the others and train on them, then validate against the </w:t>
      </w:r>
      <w:proofErr w:type="spellStart"/>
      <w:r>
        <w:rPr>
          <w:color w:val="252525"/>
        </w:rPr>
        <w:t>held­out</w:t>
      </w:r>
      <w:proofErr w:type="spellEnd"/>
      <w:r>
        <w:rPr>
          <w:color w:val="252525"/>
        </w:rPr>
        <w:t xml:space="preserve"> portion. We repeat that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>process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k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times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(each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fold),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holding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out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different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portion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each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time.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average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 score measured for each fold to get a more accurate estimation of our model's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performance.</w:t>
      </w:r>
    </w:p>
    <w:p w14:paraId="339D7350" w14:textId="77777777" w:rsidR="00CB6F9E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18DB2F7" wp14:editId="1417A5C5">
            <wp:simplePos x="0" y="0"/>
            <wp:positionH relativeFrom="page">
              <wp:posOffset>1447800</wp:posOffset>
            </wp:positionH>
            <wp:positionV relativeFrom="paragraph">
              <wp:posOffset>194310</wp:posOffset>
            </wp:positionV>
            <wp:extent cx="4448810" cy="240728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893" cy="2407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D8C96" w14:textId="77777777" w:rsidR="00CB6F9E" w:rsidRDefault="00CB6F9E">
      <w:pPr>
        <w:pStyle w:val="BodyText"/>
        <w:spacing w:before="10"/>
        <w:rPr>
          <w:sz w:val="35"/>
        </w:rPr>
      </w:pPr>
    </w:p>
    <w:p w14:paraId="31E71A7E" w14:textId="77777777" w:rsidR="00CB6F9E" w:rsidRDefault="00000000">
      <w:pPr>
        <w:spacing w:before="1"/>
        <w:ind w:left="190" w:right="258"/>
        <w:jc w:val="center"/>
        <w:rPr>
          <w:rFonts w:ascii="Arial" w:hAnsi="Arial"/>
          <w:i/>
        </w:rPr>
      </w:pPr>
      <w:r>
        <w:rPr>
          <w:rFonts w:ascii="Arial" w:hAnsi="Arial"/>
          <w:i/>
          <w:color w:val="252525"/>
        </w:rPr>
        <w:t>Figure</w:t>
      </w:r>
      <w:r>
        <w:rPr>
          <w:rFonts w:ascii="Arial" w:hAnsi="Arial"/>
          <w:i/>
          <w:color w:val="252525"/>
          <w:spacing w:val="-9"/>
        </w:rPr>
        <w:t xml:space="preserve"> </w:t>
      </w:r>
      <w:r>
        <w:rPr>
          <w:rFonts w:ascii="Arial" w:hAnsi="Arial"/>
          <w:i/>
          <w:color w:val="252525"/>
        </w:rPr>
        <w:t>2.4.2.1:</w:t>
      </w:r>
      <w:r>
        <w:rPr>
          <w:rFonts w:ascii="Arial" w:hAnsi="Arial"/>
          <w:i/>
          <w:color w:val="252525"/>
          <w:spacing w:val="-9"/>
        </w:rPr>
        <w:t xml:space="preserve"> </w:t>
      </w:r>
      <w:proofErr w:type="gramStart"/>
      <w:r>
        <w:rPr>
          <w:rFonts w:ascii="Arial" w:hAnsi="Arial"/>
          <w:i/>
          <w:color w:val="252525"/>
        </w:rPr>
        <w:t>10­fold</w:t>
      </w:r>
      <w:proofErr w:type="gramEnd"/>
      <w:r>
        <w:rPr>
          <w:rFonts w:ascii="Arial" w:hAnsi="Arial"/>
          <w:i/>
          <w:color w:val="252525"/>
          <w:spacing w:val="-9"/>
        </w:rPr>
        <w:t xml:space="preserve"> </w:t>
      </w:r>
      <w:proofErr w:type="spellStart"/>
      <w:r>
        <w:rPr>
          <w:rFonts w:ascii="Arial" w:hAnsi="Arial"/>
          <w:i/>
          <w:color w:val="252525"/>
        </w:rPr>
        <w:t>cross­validation</w:t>
      </w:r>
      <w:proofErr w:type="spellEnd"/>
    </w:p>
    <w:p w14:paraId="09F01437" w14:textId="77777777" w:rsidR="00CB6F9E" w:rsidRDefault="00CB6F9E">
      <w:pPr>
        <w:pStyle w:val="BodyText"/>
        <w:rPr>
          <w:rFonts w:ascii="Arial"/>
          <w:i/>
          <w:sz w:val="24"/>
        </w:rPr>
      </w:pPr>
    </w:p>
    <w:p w14:paraId="5A443D8C" w14:textId="77777777" w:rsidR="00CB6F9E" w:rsidRDefault="00CB6F9E">
      <w:pPr>
        <w:pStyle w:val="BodyText"/>
        <w:spacing w:before="3"/>
        <w:rPr>
          <w:rFonts w:ascii="Arial"/>
          <w:i/>
          <w:sz w:val="32"/>
        </w:rPr>
      </w:pPr>
    </w:p>
    <w:p w14:paraId="06FA0D36" w14:textId="77777777" w:rsidR="00CB6F9E" w:rsidRDefault="00000000">
      <w:pPr>
        <w:pStyle w:val="BodyText"/>
        <w:spacing w:line="285" w:lineRule="auto"/>
        <w:ind w:left="100" w:right="291" w:firstLine="720"/>
      </w:pPr>
      <w:r>
        <w:rPr>
          <w:color w:val="252525"/>
        </w:rPr>
        <w:t xml:space="preserve">We split the training data into 10 folds and cross validate on them using </w:t>
      </w:r>
      <w:proofErr w:type="spellStart"/>
      <w:r>
        <w:rPr>
          <w:color w:val="252525"/>
        </w:rPr>
        <w:t>scikit­learn</w:t>
      </w:r>
      <w:proofErr w:type="spellEnd"/>
      <w:r>
        <w:rPr>
          <w:color w:val="252525"/>
        </w:rPr>
        <w:t xml:space="preserve"> as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>shown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figure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2.4.2.1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above.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5"/>
        </w:rPr>
        <w:t xml:space="preserve"> </w:t>
      </w:r>
      <w:proofErr w:type="spellStart"/>
      <w:r>
        <w:rPr>
          <w:color w:val="252525"/>
        </w:rPr>
        <w:t>K­folds</w:t>
      </w:r>
      <w:proofErr w:type="spellEnd"/>
      <w:r>
        <w:rPr>
          <w:color w:val="252525"/>
          <w:spacing w:val="-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arbitrary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usually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10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not a rule. In fact, determine the best K is still an unsolved problem but with lower K: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computationally cheaper, less variance, more bias. With large K: computationally expensive,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higher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variance,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lower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bias.</w:t>
      </w:r>
    </w:p>
    <w:p w14:paraId="41D992EE" w14:textId="77777777" w:rsidR="00CB6F9E" w:rsidRDefault="00CB6F9E">
      <w:pPr>
        <w:spacing w:line="285" w:lineRule="auto"/>
        <w:sectPr w:rsidR="00CB6F9E">
          <w:pgSz w:w="12240" w:h="15840"/>
          <w:pgMar w:top="1500" w:right="1280" w:bottom="1300" w:left="1340" w:header="0" w:footer="1109" w:gutter="0"/>
          <w:cols w:space="720"/>
        </w:sectPr>
      </w:pPr>
    </w:p>
    <w:p w14:paraId="52E684C9" w14:textId="77777777" w:rsidR="00CB6F9E" w:rsidRDefault="00CB6F9E">
      <w:pPr>
        <w:pStyle w:val="BodyText"/>
        <w:spacing w:before="4"/>
        <w:rPr>
          <w:sz w:val="14"/>
        </w:rPr>
      </w:pPr>
    </w:p>
    <w:p w14:paraId="7080E211" w14:textId="77777777" w:rsidR="00CB6F9E" w:rsidRDefault="00000000">
      <w:pPr>
        <w:pStyle w:val="BodyText"/>
        <w:spacing w:before="93" w:line="285" w:lineRule="auto"/>
        <w:ind w:left="100" w:right="291" w:firstLine="720"/>
      </w:pPr>
      <w:r>
        <w:rPr>
          <w:color w:val="252525"/>
        </w:rPr>
        <w:t>We can now train the naive bayes classifier with the training set, validate it using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hold out part of data taken from the training set, the validation set, repeat this 10 times 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average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results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get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final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accuracy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about</w:t>
      </w:r>
      <w:r>
        <w:rPr>
          <w:color w:val="252525"/>
          <w:spacing w:val="-4"/>
        </w:rPr>
        <w:t xml:space="preserve"> </w:t>
      </w:r>
      <w:r>
        <w:rPr>
          <w:rFonts w:ascii="Arial"/>
          <w:b/>
          <w:color w:val="252525"/>
        </w:rPr>
        <w:t>0.77</w:t>
      </w:r>
      <w:r>
        <w:rPr>
          <w:rFonts w:ascii="Arial"/>
          <w:b/>
          <w:color w:val="252525"/>
          <w:spacing w:val="-5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shown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screen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results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below,</w:t>
      </w:r>
    </w:p>
    <w:p w14:paraId="1B6D9838" w14:textId="77777777" w:rsidR="00CB6F9E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A3F2997" wp14:editId="142B7A72">
            <wp:simplePos x="0" y="0"/>
            <wp:positionH relativeFrom="page">
              <wp:posOffset>3016885</wp:posOffset>
            </wp:positionH>
            <wp:positionV relativeFrom="paragraph">
              <wp:posOffset>231140</wp:posOffset>
            </wp:positionV>
            <wp:extent cx="2179955" cy="64452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054" cy="64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56180" w14:textId="77777777" w:rsidR="00CB6F9E" w:rsidRDefault="00000000">
      <w:pPr>
        <w:spacing w:before="147" w:line="285" w:lineRule="auto"/>
        <w:ind w:left="180" w:right="267"/>
        <w:jc w:val="center"/>
        <w:rPr>
          <w:rFonts w:ascii="Arial" w:hAnsi="Arial"/>
          <w:i/>
        </w:rPr>
      </w:pPr>
      <w:r>
        <w:rPr>
          <w:rFonts w:ascii="Arial" w:hAnsi="Arial"/>
          <w:i/>
          <w:color w:val="252525"/>
        </w:rPr>
        <w:t>Figure</w:t>
      </w:r>
      <w:r>
        <w:rPr>
          <w:rFonts w:ascii="Arial" w:hAnsi="Arial"/>
          <w:i/>
          <w:color w:val="252525"/>
          <w:spacing w:val="-6"/>
        </w:rPr>
        <w:t xml:space="preserve"> </w:t>
      </w:r>
      <w:r>
        <w:rPr>
          <w:rFonts w:ascii="Arial" w:hAnsi="Arial"/>
          <w:i/>
          <w:color w:val="252525"/>
        </w:rPr>
        <w:t>2.4.2.2:</w:t>
      </w:r>
      <w:r>
        <w:rPr>
          <w:rFonts w:ascii="Arial" w:hAnsi="Arial"/>
          <w:i/>
          <w:color w:val="252525"/>
          <w:spacing w:val="-5"/>
        </w:rPr>
        <w:t xml:space="preserve"> </w:t>
      </w:r>
      <w:r>
        <w:rPr>
          <w:rFonts w:ascii="Arial" w:hAnsi="Arial"/>
          <w:i/>
          <w:color w:val="252525"/>
        </w:rPr>
        <w:t>Result</w:t>
      </w:r>
      <w:r>
        <w:rPr>
          <w:rFonts w:ascii="Arial" w:hAnsi="Arial"/>
          <w:i/>
          <w:color w:val="252525"/>
          <w:spacing w:val="-5"/>
        </w:rPr>
        <w:t xml:space="preserve"> </w:t>
      </w:r>
      <w:r>
        <w:rPr>
          <w:rFonts w:ascii="Arial" w:hAnsi="Arial"/>
          <w:i/>
          <w:color w:val="252525"/>
        </w:rPr>
        <w:t>of</w:t>
      </w:r>
      <w:r>
        <w:rPr>
          <w:rFonts w:ascii="Arial" w:hAnsi="Arial"/>
          <w:i/>
          <w:color w:val="252525"/>
          <w:spacing w:val="-6"/>
        </w:rPr>
        <w:t xml:space="preserve"> </w:t>
      </w:r>
      <w:r>
        <w:rPr>
          <w:rFonts w:ascii="Arial" w:hAnsi="Arial"/>
          <w:i/>
          <w:color w:val="252525"/>
        </w:rPr>
        <w:t>the</w:t>
      </w:r>
      <w:r>
        <w:rPr>
          <w:rFonts w:ascii="Arial" w:hAnsi="Arial"/>
          <w:i/>
          <w:color w:val="252525"/>
          <w:spacing w:val="-5"/>
        </w:rPr>
        <w:t xml:space="preserve"> </w:t>
      </w:r>
      <w:r>
        <w:rPr>
          <w:rFonts w:ascii="Arial" w:hAnsi="Arial"/>
          <w:i/>
          <w:color w:val="252525"/>
        </w:rPr>
        <w:t>naive</w:t>
      </w:r>
      <w:r>
        <w:rPr>
          <w:rFonts w:ascii="Arial" w:hAnsi="Arial"/>
          <w:i/>
          <w:color w:val="252525"/>
          <w:spacing w:val="-5"/>
        </w:rPr>
        <w:t xml:space="preserve"> </w:t>
      </w:r>
      <w:r>
        <w:rPr>
          <w:rFonts w:ascii="Arial" w:hAnsi="Arial"/>
          <w:i/>
          <w:color w:val="252525"/>
        </w:rPr>
        <w:t>bayes</w:t>
      </w:r>
      <w:r>
        <w:rPr>
          <w:rFonts w:ascii="Arial" w:hAnsi="Arial"/>
          <w:i/>
          <w:color w:val="252525"/>
          <w:spacing w:val="-6"/>
        </w:rPr>
        <w:t xml:space="preserve"> </w:t>
      </w:r>
      <w:r>
        <w:rPr>
          <w:rFonts w:ascii="Arial" w:hAnsi="Arial"/>
          <w:i/>
          <w:color w:val="252525"/>
        </w:rPr>
        <w:t>classifier</w:t>
      </w:r>
      <w:r>
        <w:rPr>
          <w:rFonts w:ascii="Arial" w:hAnsi="Arial"/>
          <w:i/>
          <w:color w:val="252525"/>
          <w:spacing w:val="-5"/>
        </w:rPr>
        <w:t xml:space="preserve"> </w:t>
      </w:r>
      <w:r>
        <w:rPr>
          <w:rFonts w:ascii="Arial" w:hAnsi="Arial"/>
          <w:i/>
          <w:color w:val="252525"/>
        </w:rPr>
        <w:t>with</w:t>
      </w:r>
      <w:r>
        <w:rPr>
          <w:rFonts w:ascii="Arial" w:hAnsi="Arial"/>
          <w:i/>
          <w:color w:val="252525"/>
          <w:spacing w:val="-5"/>
        </w:rPr>
        <w:t xml:space="preserve"> </w:t>
      </w:r>
      <w:r>
        <w:rPr>
          <w:rFonts w:ascii="Arial" w:hAnsi="Arial"/>
          <w:i/>
          <w:color w:val="252525"/>
        </w:rPr>
        <w:t>the</w:t>
      </w:r>
      <w:r>
        <w:rPr>
          <w:rFonts w:ascii="Arial" w:hAnsi="Arial"/>
          <w:i/>
          <w:color w:val="252525"/>
          <w:spacing w:val="-6"/>
        </w:rPr>
        <w:t xml:space="preserve"> </w:t>
      </w:r>
      <w:r>
        <w:rPr>
          <w:rFonts w:ascii="Arial" w:hAnsi="Arial"/>
          <w:i/>
          <w:color w:val="252525"/>
        </w:rPr>
        <w:t>score</w:t>
      </w:r>
      <w:r>
        <w:rPr>
          <w:rFonts w:ascii="Arial" w:hAnsi="Arial"/>
          <w:i/>
          <w:color w:val="252525"/>
          <w:spacing w:val="-5"/>
        </w:rPr>
        <w:t xml:space="preserve"> </w:t>
      </w:r>
      <w:r>
        <w:rPr>
          <w:rFonts w:ascii="Arial" w:hAnsi="Arial"/>
          <w:i/>
          <w:color w:val="252525"/>
        </w:rPr>
        <w:t>representing</w:t>
      </w:r>
      <w:r>
        <w:rPr>
          <w:rFonts w:ascii="Arial" w:hAnsi="Arial"/>
          <w:i/>
          <w:color w:val="252525"/>
          <w:spacing w:val="-5"/>
        </w:rPr>
        <w:t xml:space="preserve"> </w:t>
      </w:r>
      <w:r>
        <w:rPr>
          <w:rFonts w:ascii="Arial" w:hAnsi="Arial"/>
          <w:i/>
          <w:color w:val="252525"/>
        </w:rPr>
        <w:t>the</w:t>
      </w:r>
      <w:r>
        <w:rPr>
          <w:rFonts w:ascii="Arial" w:hAnsi="Arial"/>
          <w:i/>
          <w:color w:val="252525"/>
          <w:spacing w:val="-6"/>
        </w:rPr>
        <w:t xml:space="preserve"> </w:t>
      </w:r>
      <w:r>
        <w:rPr>
          <w:rFonts w:ascii="Arial" w:hAnsi="Arial"/>
          <w:i/>
          <w:color w:val="252525"/>
        </w:rPr>
        <w:t>average</w:t>
      </w:r>
      <w:r>
        <w:rPr>
          <w:rFonts w:ascii="Arial" w:hAnsi="Arial"/>
          <w:i/>
          <w:color w:val="252525"/>
          <w:spacing w:val="-5"/>
        </w:rPr>
        <w:t xml:space="preserve"> </w:t>
      </w:r>
      <w:r>
        <w:rPr>
          <w:rFonts w:ascii="Arial" w:hAnsi="Arial"/>
          <w:i/>
          <w:color w:val="252525"/>
        </w:rPr>
        <w:t>of</w:t>
      </w:r>
      <w:r>
        <w:rPr>
          <w:rFonts w:ascii="Arial" w:hAnsi="Arial"/>
          <w:i/>
          <w:color w:val="252525"/>
          <w:spacing w:val="1"/>
        </w:rPr>
        <w:t xml:space="preserve"> </w:t>
      </w:r>
      <w:r>
        <w:rPr>
          <w:rFonts w:ascii="Arial" w:hAnsi="Arial"/>
          <w:i/>
          <w:color w:val="252525"/>
        </w:rPr>
        <w:t>the</w:t>
      </w:r>
      <w:r>
        <w:rPr>
          <w:rFonts w:ascii="Arial" w:hAnsi="Arial"/>
          <w:i/>
          <w:color w:val="252525"/>
          <w:spacing w:val="-3"/>
        </w:rPr>
        <w:t xml:space="preserve"> </w:t>
      </w:r>
      <w:r>
        <w:rPr>
          <w:rFonts w:ascii="Arial" w:hAnsi="Arial"/>
          <w:i/>
          <w:color w:val="252525"/>
        </w:rPr>
        <w:t>results</w:t>
      </w:r>
      <w:r>
        <w:rPr>
          <w:rFonts w:ascii="Arial" w:hAnsi="Arial"/>
          <w:i/>
          <w:color w:val="252525"/>
          <w:spacing w:val="-3"/>
        </w:rPr>
        <w:t xml:space="preserve"> </w:t>
      </w:r>
      <w:r>
        <w:rPr>
          <w:rFonts w:ascii="Arial" w:hAnsi="Arial"/>
          <w:i/>
          <w:color w:val="252525"/>
        </w:rPr>
        <w:t>of</w:t>
      </w:r>
      <w:r>
        <w:rPr>
          <w:rFonts w:ascii="Arial" w:hAnsi="Arial"/>
          <w:i/>
          <w:color w:val="252525"/>
          <w:spacing w:val="-2"/>
        </w:rPr>
        <w:t xml:space="preserve"> </w:t>
      </w:r>
      <w:r>
        <w:rPr>
          <w:rFonts w:ascii="Arial" w:hAnsi="Arial"/>
          <w:i/>
          <w:color w:val="252525"/>
        </w:rPr>
        <w:t>each</w:t>
      </w:r>
      <w:r>
        <w:rPr>
          <w:rFonts w:ascii="Arial" w:hAnsi="Arial"/>
          <w:i/>
          <w:color w:val="252525"/>
          <w:spacing w:val="-3"/>
        </w:rPr>
        <w:t xml:space="preserve"> </w:t>
      </w:r>
      <w:proofErr w:type="gramStart"/>
      <w:r>
        <w:rPr>
          <w:rFonts w:ascii="Arial" w:hAnsi="Arial"/>
          <w:i/>
          <w:color w:val="252525"/>
        </w:rPr>
        <w:t>10­fold</w:t>
      </w:r>
      <w:proofErr w:type="gramEnd"/>
      <w:r>
        <w:rPr>
          <w:rFonts w:ascii="Arial" w:hAnsi="Arial"/>
          <w:i/>
          <w:color w:val="252525"/>
          <w:spacing w:val="-2"/>
        </w:rPr>
        <w:t xml:space="preserve"> </w:t>
      </w:r>
      <w:proofErr w:type="spellStart"/>
      <w:r>
        <w:rPr>
          <w:rFonts w:ascii="Arial" w:hAnsi="Arial"/>
          <w:i/>
          <w:color w:val="252525"/>
        </w:rPr>
        <w:t>cross­validation</w:t>
      </w:r>
      <w:proofErr w:type="spellEnd"/>
      <w:r>
        <w:rPr>
          <w:rFonts w:ascii="Arial" w:hAnsi="Arial"/>
          <w:i/>
          <w:color w:val="252525"/>
        </w:rPr>
        <w:t>,</w:t>
      </w:r>
      <w:r>
        <w:rPr>
          <w:rFonts w:ascii="Arial" w:hAnsi="Arial"/>
          <w:i/>
          <w:color w:val="252525"/>
          <w:spacing w:val="-3"/>
        </w:rPr>
        <w:t xml:space="preserve"> </w:t>
      </w:r>
      <w:r>
        <w:rPr>
          <w:rFonts w:ascii="Arial" w:hAnsi="Arial"/>
          <w:i/>
          <w:color w:val="252525"/>
        </w:rPr>
        <w:t>and</w:t>
      </w:r>
      <w:r>
        <w:rPr>
          <w:rFonts w:ascii="Arial" w:hAnsi="Arial"/>
          <w:i/>
          <w:color w:val="252525"/>
          <w:spacing w:val="-2"/>
        </w:rPr>
        <w:t xml:space="preserve"> </w:t>
      </w:r>
      <w:r>
        <w:rPr>
          <w:rFonts w:ascii="Arial" w:hAnsi="Arial"/>
          <w:i/>
          <w:color w:val="252525"/>
        </w:rPr>
        <w:t>the</w:t>
      </w:r>
      <w:r>
        <w:rPr>
          <w:rFonts w:ascii="Arial" w:hAnsi="Arial"/>
          <w:i/>
          <w:color w:val="252525"/>
          <w:spacing w:val="-3"/>
        </w:rPr>
        <w:t xml:space="preserve"> </w:t>
      </w:r>
      <w:r>
        <w:rPr>
          <w:rFonts w:ascii="Arial" w:hAnsi="Arial"/>
          <w:i/>
          <w:color w:val="252525"/>
        </w:rPr>
        <w:t>overall</w:t>
      </w:r>
      <w:r>
        <w:rPr>
          <w:rFonts w:ascii="Arial" w:hAnsi="Arial"/>
          <w:i/>
          <w:color w:val="252525"/>
          <w:spacing w:val="-2"/>
        </w:rPr>
        <w:t xml:space="preserve"> </w:t>
      </w:r>
      <w:r>
        <w:rPr>
          <w:rFonts w:ascii="Arial" w:hAnsi="Arial"/>
          <w:i/>
          <w:color w:val="252525"/>
        </w:rPr>
        <w:t>confusion</w:t>
      </w:r>
      <w:r>
        <w:rPr>
          <w:rFonts w:ascii="Arial" w:hAnsi="Arial"/>
          <w:i/>
          <w:color w:val="252525"/>
          <w:spacing w:val="-3"/>
        </w:rPr>
        <w:t xml:space="preserve"> </w:t>
      </w:r>
      <w:r>
        <w:rPr>
          <w:rFonts w:ascii="Arial" w:hAnsi="Arial"/>
          <w:i/>
          <w:color w:val="252525"/>
        </w:rPr>
        <w:t>matrix.</w:t>
      </w:r>
    </w:p>
    <w:p w14:paraId="702A5E70" w14:textId="77777777" w:rsidR="00CB6F9E" w:rsidRDefault="00CB6F9E">
      <w:pPr>
        <w:pStyle w:val="BodyText"/>
        <w:spacing w:before="10"/>
        <w:rPr>
          <w:rFonts w:ascii="Arial"/>
          <w:i/>
          <w:sz w:val="25"/>
        </w:rPr>
      </w:pPr>
    </w:p>
    <w:p w14:paraId="2475E0F5" w14:textId="77777777" w:rsidR="00CB6F9E" w:rsidRDefault="00000000">
      <w:pPr>
        <w:pStyle w:val="BodyText"/>
        <w:spacing w:before="1" w:line="285" w:lineRule="auto"/>
        <w:ind w:left="100" w:right="291" w:firstLine="720"/>
      </w:pPr>
      <w:r>
        <w:rPr>
          <w:color w:val="252525"/>
        </w:rPr>
        <w:t>Notice that to evaluate our classifier we two methods, the F1 score and a confusion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matrix. The </w:t>
      </w:r>
      <w:r>
        <w:rPr>
          <w:rFonts w:ascii="Arial"/>
          <w:b/>
          <w:color w:val="252525"/>
        </w:rPr>
        <w:t xml:space="preserve">F1 Score </w:t>
      </w:r>
      <w:r>
        <w:rPr>
          <w:color w:val="252525"/>
        </w:rPr>
        <w:t>can be interpreted as a weighted average of the precision and recall,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>where an F1 score reaches its best value at 1 and worst score at 0. It a measure of a</w:t>
      </w:r>
      <w:r>
        <w:rPr>
          <w:color w:val="252525"/>
          <w:spacing w:val="1"/>
        </w:rPr>
        <w:t xml:space="preserve"> </w:t>
      </w:r>
      <w:r>
        <w:rPr>
          <w:rFonts w:ascii="Arial"/>
          <w:b/>
          <w:color w:val="252525"/>
        </w:rPr>
        <w:t>classifier's</w:t>
      </w:r>
      <w:r>
        <w:rPr>
          <w:rFonts w:ascii="Arial"/>
          <w:b/>
          <w:color w:val="252525"/>
          <w:spacing w:val="-3"/>
        </w:rPr>
        <w:t xml:space="preserve"> </w:t>
      </w:r>
      <w:r>
        <w:rPr>
          <w:rFonts w:ascii="Arial"/>
          <w:b/>
          <w:color w:val="252525"/>
        </w:rPr>
        <w:t>accuracy</w:t>
      </w:r>
      <w:r>
        <w:rPr>
          <w:color w:val="252525"/>
        </w:rPr>
        <w:t>.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F1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score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given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formula,</w:t>
      </w:r>
    </w:p>
    <w:p w14:paraId="5943CAA1" w14:textId="77777777" w:rsidR="00CB6F9E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305332A" wp14:editId="5988C499">
            <wp:simplePos x="0" y="0"/>
            <wp:positionH relativeFrom="page">
              <wp:posOffset>3028950</wp:posOffset>
            </wp:positionH>
            <wp:positionV relativeFrom="paragraph">
              <wp:posOffset>194945</wp:posOffset>
            </wp:positionV>
            <wp:extent cx="1692275" cy="34036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164" cy="340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16219" w14:textId="77777777" w:rsidR="00CB6F9E" w:rsidRDefault="00000000">
      <w:pPr>
        <w:spacing w:before="84"/>
        <w:ind w:left="190" w:right="250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Formula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2.4.2.1: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F1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score</w:t>
      </w:r>
    </w:p>
    <w:p w14:paraId="4DDD2A3B" w14:textId="77777777" w:rsidR="00CB6F9E" w:rsidRDefault="00CB6F9E">
      <w:pPr>
        <w:pStyle w:val="BodyText"/>
        <w:spacing w:before="1"/>
        <w:rPr>
          <w:rFonts w:ascii="Arial"/>
          <w:i/>
          <w:sz w:val="30"/>
        </w:rPr>
      </w:pPr>
    </w:p>
    <w:p w14:paraId="38A9E869" w14:textId="77777777" w:rsidR="00CB6F9E" w:rsidRDefault="00000000">
      <w:pPr>
        <w:pStyle w:val="BodyText"/>
        <w:spacing w:before="1" w:line="285" w:lineRule="auto"/>
        <w:ind w:left="100" w:right="291"/>
      </w:pPr>
      <w:r>
        <w:rPr>
          <w:color w:val="252525"/>
        </w:rPr>
        <w:t>where the precision is the number of true positives (the number of items correctly labeled as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belonging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positive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class)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divided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total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elements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labeled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belonging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positive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class,</w:t>
      </w:r>
    </w:p>
    <w:p w14:paraId="6945C8DA" w14:textId="77777777" w:rsidR="00CB6F9E" w:rsidRDefault="00CB6F9E">
      <w:pPr>
        <w:pStyle w:val="BodyText"/>
        <w:rPr>
          <w:sz w:val="20"/>
        </w:rPr>
      </w:pPr>
    </w:p>
    <w:p w14:paraId="353742B1" w14:textId="77777777" w:rsidR="00CB6F9E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EEB0276" wp14:editId="48CA63C0">
            <wp:simplePos x="0" y="0"/>
            <wp:positionH relativeFrom="page">
              <wp:posOffset>3308985</wp:posOffset>
            </wp:positionH>
            <wp:positionV relativeFrom="paragraph">
              <wp:posOffset>114935</wp:posOffset>
            </wp:positionV>
            <wp:extent cx="1145540" cy="29464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557" cy="294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63E91" w14:textId="77777777" w:rsidR="00CB6F9E" w:rsidRDefault="00000000">
      <w:pPr>
        <w:spacing w:before="157"/>
        <w:ind w:left="190" w:right="261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Formula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2.4.2.1:</w:t>
      </w:r>
      <w:r>
        <w:rPr>
          <w:rFonts w:ascii="Arial"/>
          <w:i/>
          <w:color w:val="252525"/>
          <w:spacing w:val="-8"/>
        </w:rPr>
        <w:t xml:space="preserve"> </w:t>
      </w:r>
      <w:r>
        <w:rPr>
          <w:rFonts w:ascii="Arial"/>
          <w:i/>
          <w:color w:val="252525"/>
        </w:rPr>
        <w:t>Precision</w:t>
      </w:r>
    </w:p>
    <w:p w14:paraId="1E9B1858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3F01AF60" w14:textId="77777777" w:rsidR="00CB6F9E" w:rsidRDefault="00000000">
      <w:pPr>
        <w:pStyle w:val="BodyText"/>
        <w:spacing w:line="285" w:lineRule="auto"/>
        <w:ind w:left="100" w:right="291"/>
      </w:pP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recall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true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positives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divided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total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elements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actually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belong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positive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class,</w:t>
      </w:r>
    </w:p>
    <w:p w14:paraId="3EB1D3B0" w14:textId="77777777" w:rsidR="00CB6F9E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7619265" wp14:editId="1539F7C6">
            <wp:simplePos x="0" y="0"/>
            <wp:positionH relativeFrom="page">
              <wp:posOffset>3403600</wp:posOffset>
            </wp:positionH>
            <wp:positionV relativeFrom="paragraph">
              <wp:posOffset>196215</wp:posOffset>
            </wp:positionV>
            <wp:extent cx="962025" cy="29464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757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2CA4C" w14:textId="77777777" w:rsidR="00CB6F9E" w:rsidRDefault="00000000">
      <w:pPr>
        <w:spacing w:before="80"/>
        <w:ind w:left="190" w:right="255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Formula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2.4.2.1: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Recall</w:t>
      </w:r>
    </w:p>
    <w:p w14:paraId="36E7AAC3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708EDCEB" w14:textId="77777777" w:rsidR="00CB6F9E" w:rsidRDefault="00000000">
      <w:pPr>
        <w:pStyle w:val="BodyText"/>
        <w:spacing w:line="285" w:lineRule="auto"/>
        <w:ind w:left="100" w:right="207" w:firstLine="720"/>
      </w:pPr>
      <w:r>
        <w:rPr>
          <w:color w:val="252525"/>
        </w:rPr>
        <w:t>A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precision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score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1.0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means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every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result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retrieved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was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relevant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(but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says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nothing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about whether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all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relevant elements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were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retrieved)</w:t>
      </w:r>
      <w:r>
        <w:rPr>
          <w:color w:val="252525"/>
          <w:spacing w:val="59"/>
        </w:rPr>
        <w:t xml:space="preserve"> </w:t>
      </w:r>
      <w:r>
        <w:rPr>
          <w:color w:val="252525"/>
        </w:rPr>
        <w:t>whereas a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recall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score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 1.0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means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all relevant documents were retrieved (but says nothing about how many irrelevant documents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also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retrieved).</w:t>
      </w:r>
    </w:p>
    <w:p w14:paraId="33BE1AA8" w14:textId="77777777" w:rsidR="00CB6F9E" w:rsidRDefault="00CB6F9E">
      <w:pPr>
        <w:spacing w:line="285" w:lineRule="auto"/>
        <w:sectPr w:rsidR="00CB6F9E">
          <w:pgSz w:w="12240" w:h="15840"/>
          <w:pgMar w:top="1500" w:right="1280" w:bottom="1300" w:left="1340" w:header="0" w:footer="1109" w:gutter="0"/>
          <w:cols w:space="720"/>
        </w:sectPr>
      </w:pPr>
    </w:p>
    <w:p w14:paraId="1F117F77" w14:textId="77777777" w:rsidR="00CB6F9E" w:rsidRDefault="00000000">
      <w:pPr>
        <w:spacing w:before="78" w:line="285" w:lineRule="auto"/>
        <w:ind w:left="100" w:right="291" w:firstLine="720"/>
      </w:pPr>
      <w:r>
        <w:rPr>
          <w:color w:val="252525"/>
        </w:rPr>
        <w:lastRenderedPageBreak/>
        <w:t>There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6"/>
        </w:rPr>
        <w:t xml:space="preserve"> </w:t>
      </w:r>
      <w:r>
        <w:rPr>
          <w:rFonts w:ascii="Arial" w:hAnsi="Arial"/>
          <w:b/>
          <w:color w:val="252525"/>
        </w:rPr>
        <w:t>trade­off</w:t>
      </w:r>
      <w:r>
        <w:rPr>
          <w:rFonts w:ascii="Arial" w:hAnsi="Arial"/>
          <w:b/>
          <w:color w:val="252525"/>
          <w:spacing w:val="-5"/>
        </w:rPr>
        <w:t xml:space="preserve"> </w:t>
      </w:r>
      <w:r>
        <w:rPr>
          <w:rFonts w:ascii="Arial" w:hAnsi="Arial"/>
          <w:b/>
          <w:color w:val="252525"/>
        </w:rPr>
        <w:t>between</w:t>
      </w:r>
      <w:r>
        <w:rPr>
          <w:rFonts w:ascii="Arial" w:hAnsi="Arial"/>
          <w:b/>
          <w:color w:val="252525"/>
          <w:spacing w:val="-6"/>
        </w:rPr>
        <w:t xml:space="preserve"> </w:t>
      </w:r>
      <w:r>
        <w:rPr>
          <w:rFonts w:ascii="Arial" w:hAnsi="Arial"/>
          <w:b/>
          <w:color w:val="252525"/>
        </w:rPr>
        <w:t>precision</w:t>
      </w:r>
      <w:r>
        <w:rPr>
          <w:rFonts w:ascii="Arial" w:hAnsi="Arial"/>
          <w:b/>
          <w:color w:val="252525"/>
          <w:spacing w:val="-5"/>
        </w:rPr>
        <w:t xml:space="preserve"> </w:t>
      </w:r>
      <w:r>
        <w:rPr>
          <w:rFonts w:ascii="Arial" w:hAnsi="Arial"/>
          <w:b/>
          <w:color w:val="252525"/>
        </w:rPr>
        <w:t>and</w:t>
      </w:r>
      <w:r>
        <w:rPr>
          <w:rFonts w:ascii="Arial" w:hAnsi="Arial"/>
          <w:b/>
          <w:color w:val="252525"/>
          <w:spacing w:val="-5"/>
        </w:rPr>
        <w:t xml:space="preserve"> </w:t>
      </w:r>
      <w:r>
        <w:rPr>
          <w:rFonts w:ascii="Arial" w:hAnsi="Arial"/>
          <w:b/>
          <w:color w:val="252525"/>
        </w:rPr>
        <w:t>recall</w:t>
      </w:r>
      <w:r>
        <w:rPr>
          <w:rFonts w:ascii="Arial" w:hAnsi="Arial"/>
          <w:b/>
          <w:color w:val="252525"/>
          <w:spacing w:val="-6"/>
        </w:rPr>
        <w:t xml:space="preserve"> </w:t>
      </w:r>
      <w:r>
        <w:rPr>
          <w:color w:val="252525"/>
        </w:rPr>
        <w:t>where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increasing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one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decrease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other and we usually use measures that combine precision and recall such as </w:t>
      </w:r>
      <w:proofErr w:type="spellStart"/>
      <w:r>
        <w:rPr>
          <w:color w:val="252525"/>
        </w:rPr>
        <w:t>F­measure</w:t>
      </w:r>
      <w:proofErr w:type="spellEnd"/>
      <w:r>
        <w:rPr>
          <w:color w:val="252525"/>
        </w:rPr>
        <w:t xml:space="preserve"> or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MCC.</w:t>
      </w:r>
    </w:p>
    <w:p w14:paraId="7D53C94D" w14:textId="77777777" w:rsidR="00CB6F9E" w:rsidRDefault="00CB6F9E">
      <w:pPr>
        <w:pStyle w:val="BodyText"/>
        <w:spacing w:before="10"/>
        <w:rPr>
          <w:sz w:val="25"/>
        </w:rPr>
      </w:pPr>
    </w:p>
    <w:p w14:paraId="125E7D58" w14:textId="77777777" w:rsidR="00CB6F9E" w:rsidRDefault="00000000">
      <w:pPr>
        <w:pStyle w:val="BodyText"/>
        <w:spacing w:line="285" w:lineRule="auto"/>
        <w:ind w:left="100" w:firstLine="720"/>
      </w:pPr>
      <w:r>
        <w:rPr>
          <w:color w:val="252525"/>
        </w:rPr>
        <w:t xml:space="preserve">A </w:t>
      </w:r>
      <w:r>
        <w:rPr>
          <w:rFonts w:ascii="Arial"/>
          <w:b/>
          <w:color w:val="252525"/>
        </w:rPr>
        <w:t xml:space="preserve">confusion matrix </w:t>
      </w:r>
      <w:r>
        <w:rPr>
          <w:color w:val="252525"/>
        </w:rPr>
        <w:t>helps to visualize how the model did during the classification 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evaluate its accuracy. In our case we get about 156715 false positive tweets and 139132 false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negative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tweets.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"about"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because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these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numbers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vary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depending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how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shuffle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our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example.</w:t>
      </w:r>
    </w:p>
    <w:p w14:paraId="4DFB61E0" w14:textId="77777777" w:rsidR="00CB6F9E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BE31A8E" wp14:editId="027E9933">
            <wp:simplePos x="0" y="0"/>
            <wp:positionH relativeFrom="page">
              <wp:posOffset>2933700</wp:posOffset>
            </wp:positionH>
            <wp:positionV relativeFrom="paragraph">
              <wp:posOffset>194945</wp:posOffset>
            </wp:positionV>
            <wp:extent cx="1905000" cy="147637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69E19" w14:textId="77777777" w:rsidR="00CB6F9E" w:rsidRDefault="00000000">
      <w:pPr>
        <w:spacing w:before="79"/>
        <w:ind w:left="190" w:right="267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Figure</w:t>
      </w:r>
      <w:r>
        <w:rPr>
          <w:rFonts w:ascii="Arial"/>
          <w:i/>
          <w:color w:val="252525"/>
          <w:spacing w:val="-7"/>
        </w:rPr>
        <w:t xml:space="preserve"> </w:t>
      </w:r>
      <w:r>
        <w:rPr>
          <w:rFonts w:ascii="Arial"/>
          <w:i/>
          <w:color w:val="252525"/>
        </w:rPr>
        <w:t>2.4.2.3: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Example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confusion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matrix</w:t>
      </w:r>
    </w:p>
    <w:p w14:paraId="0D4C091D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390663D2" w14:textId="77777777" w:rsidR="00CB6F9E" w:rsidRDefault="00000000">
      <w:pPr>
        <w:pStyle w:val="BodyText"/>
        <w:spacing w:line="285" w:lineRule="auto"/>
        <w:ind w:left="100" w:firstLine="720"/>
      </w:pPr>
      <w:r>
        <w:rPr>
          <w:color w:val="252525"/>
        </w:rPr>
        <w:t>Notice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that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still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didn't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our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test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set,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since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going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tune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our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classifier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improving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results.</w:t>
      </w:r>
    </w:p>
    <w:p w14:paraId="4530314D" w14:textId="77777777" w:rsidR="00CB6F9E" w:rsidRDefault="00CB6F9E">
      <w:pPr>
        <w:pStyle w:val="BodyText"/>
        <w:spacing w:before="11"/>
        <w:rPr>
          <w:sz w:val="25"/>
        </w:rPr>
      </w:pPr>
    </w:p>
    <w:p w14:paraId="64E031C9" w14:textId="77777777" w:rsidR="00CB6F9E" w:rsidRDefault="00000000">
      <w:pPr>
        <w:pStyle w:val="BodyText"/>
        <w:spacing w:line="285" w:lineRule="auto"/>
        <w:ind w:left="100" w:firstLine="720"/>
      </w:pPr>
      <w:r>
        <w:rPr>
          <w:color w:val="252525"/>
        </w:rPr>
        <w:t>The confusion matrix of the naive bayes classifier can be expressed using a color map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where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dark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colors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represent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high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values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light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colors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represent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lower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values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shown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corresponding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color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map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naive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bayes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classifier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below,</w:t>
      </w:r>
    </w:p>
    <w:p w14:paraId="07E2CB8F" w14:textId="77777777" w:rsidR="00CB6F9E" w:rsidRDefault="00CB6F9E">
      <w:pPr>
        <w:pStyle w:val="BodyText"/>
        <w:rPr>
          <w:sz w:val="20"/>
        </w:rPr>
      </w:pPr>
    </w:p>
    <w:p w14:paraId="22A7D0C4" w14:textId="77777777" w:rsidR="00CB6F9E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DC7E450" wp14:editId="088EA00B">
            <wp:simplePos x="0" y="0"/>
            <wp:positionH relativeFrom="page">
              <wp:posOffset>2576830</wp:posOffset>
            </wp:positionH>
            <wp:positionV relativeFrom="paragraph">
              <wp:posOffset>116840</wp:posOffset>
            </wp:positionV>
            <wp:extent cx="2675255" cy="2212975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378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0C24D" w14:textId="77777777" w:rsidR="00CB6F9E" w:rsidRDefault="00000000">
      <w:pPr>
        <w:spacing w:before="119"/>
        <w:ind w:left="384" w:right="463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Figure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2.4.2.4: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Colormap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the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confusion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matrix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related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to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the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naive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bayes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classifier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used.</w:t>
      </w:r>
    </w:p>
    <w:p w14:paraId="072AC850" w14:textId="77777777" w:rsidR="00CB6F9E" w:rsidRDefault="00CB6F9E">
      <w:pPr>
        <w:pStyle w:val="BodyText"/>
        <w:spacing w:before="1"/>
        <w:rPr>
          <w:rFonts w:ascii="Arial"/>
          <w:i/>
          <w:sz w:val="30"/>
        </w:rPr>
      </w:pPr>
    </w:p>
    <w:p w14:paraId="0F534B5B" w14:textId="77777777" w:rsidR="00CB6F9E" w:rsidRDefault="00000000">
      <w:pPr>
        <w:pStyle w:val="BodyText"/>
        <w:spacing w:before="1" w:line="285" w:lineRule="auto"/>
        <w:ind w:left="100" w:right="169" w:hanging="61"/>
        <w:jc w:val="center"/>
      </w:pPr>
      <w:r>
        <w:rPr>
          <w:color w:val="252525"/>
        </w:rPr>
        <w:t>Hopefully we can distinguish that the number of true positive and true negative classified tweets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higher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than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number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false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positive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negative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tweets.</w:t>
      </w:r>
      <w:r>
        <w:rPr>
          <w:color w:val="252525"/>
          <w:spacing w:val="-4"/>
        </w:rPr>
        <w:t xml:space="preserve"> </w:t>
      </w:r>
      <w:proofErr w:type="gramStart"/>
      <w:r>
        <w:rPr>
          <w:color w:val="252525"/>
        </w:rPr>
        <w:t>However</w:t>
      </w:r>
      <w:proofErr w:type="gramEnd"/>
      <w:r>
        <w:rPr>
          <w:color w:val="252525"/>
          <w:spacing w:val="-5"/>
        </w:rPr>
        <w:t xml:space="preserve"> </w:t>
      </w:r>
      <w:r>
        <w:rPr>
          <w:color w:val="252525"/>
        </w:rPr>
        <w:t>from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result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we</w:t>
      </w:r>
    </w:p>
    <w:p w14:paraId="097E8E92" w14:textId="77777777" w:rsidR="00CB6F9E" w:rsidRDefault="00CB6F9E">
      <w:pPr>
        <w:spacing w:line="285" w:lineRule="auto"/>
        <w:jc w:val="center"/>
        <w:sectPr w:rsidR="00CB6F9E">
          <w:pgSz w:w="12240" w:h="15840"/>
          <w:pgMar w:top="1380" w:right="1280" w:bottom="1300" w:left="1340" w:header="0" w:footer="1109" w:gutter="0"/>
          <w:cols w:space="720"/>
        </w:sectPr>
      </w:pPr>
    </w:p>
    <w:p w14:paraId="57302678" w14:textId="77777777" w:rsidR="00CB6F9E" w:rsidRDefault="00000000">
      <w:pPr>
        <w:pStyle w:val="BodyText"/>
        <w:spacing w:before="78" w:line="285" w:lineRule="auto"/>
        <w:ind w:left="100"/>
      </w:pPr>
      <w:r>
        <w:rPr>
          <w:color w:val="252525"/>
        </w:rPr>
        <w:lastRenderedPageBreak/>
        <w:t>try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improve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accuracy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classifier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experimenting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different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techniques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repeat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same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process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using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proofErr w:type="spellStart"/>
      <w:r>
        <w:rPr>
          <w:color w:val="252525"/>
        </w:rPr>
        <w:t>k­fold</w:t>
      </w:r>
      <w:proofErr w:type="spellEnd"/>
      <w:r>
        <w:rPr>
          <w:color w:val="252525"/>
          <w:spacing w:val="-3"/>
        </w:rPr>
        <w:t xml:space="preserve"> </w:t>
      </w:r>
      <w:r>
        <w:rPr>
          <w:color w:val="252525"/>
        </w:rPr>
        <w:t>cross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validation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evaluate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its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averaged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accuracy.</w:t>
      </w:r>
    </w:p>
    <w:p w14:paraId="6D40A29B" w14:textId="77777777" w:rsidR="00CB6F9E" w:rsidRDefault="00000000">
      <w:pPr>
        <w:pStyle w:val="Heading3"/>
        <w:numPr>
          <w:ilvl w:val="2"/>
          <w:numId w:val="6"/>
        </w:numPr>
        <w:tabs>
          <w:tab w:val="left" w:pos="654"/>
        </w:tabs>
        <w:spacing w:before="144"/>
        <w:ind w:left="653" w:hanging="554"/>
      </w:pPr>
      <w:r>
        <w:rPr>
          <w:color w:val="666666"/>
          <w:w w:val="95"/>
        </w:rPr>
        <w:t>Improvements</w:t>
      </w:r>
    </w:p>
    <w:p w14:paraId="63AB0C6B" w14:textId="77777777" w:rsidR="00CB6F9E" w:rsidRDefault="00000000">
      <w:pPr>
        <w:pStyle w:val="BodyText"/>
        <w:spacing w:before="71" w:line="285" w:lineRule="auto"/>
        <w:ind w:left="100" w:right="291" w:firstLine="720"/>
      </w:pPr>
      <w:r>
        <w:rPr>
          <w:color w:val="252525"/>
        </w:rPr>
        <w:t>From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baseline,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goal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improve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accuracy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classifier,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0.77,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order to determine better which tweet is positive or negative. There are several ways of doing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present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only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few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possible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improvements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(or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not).</w:t>
      </w:r>
    </w:p>
    <w:p w14:paraId="3408454E" w14:textId="77777777" w:rsidR="00CB6F9E" w:rsidRDefault="00CB6F9E">
      <w:pPr>
        <w:pStyle w:val="BodyText"/>
        <w:spacing w:before="9"/>
        <w:rPr>
          <w:sz w:val="25"/>
        </w:rPr>
      </w:pPr>
    </w:p>
    <w:p w14:paraId="3C579269" w14:textId="77777777" w:rsidR="00CB6F9E" w:rsidRDefault="00000000">
      <w:pPr>
        <w:pStyle w:val="BodyText"/>
        <w:spacing w:line="285" w:lineRule="auto"/>
        <w:ind w:left="100" w:firstLine="720"/>
      </w:pPr>
      <w:proofErr w:type="gramStart"/>
      <w:r>
        <w:rPr>
          <w:color w:val="252525"/>
        </w:rPr>
        <w:t>First</w:t>
      </w:r>
      <w:proofErr w:type="gramEnd"/>
      <w:r>
        <w:rPr>
          <w:color w:val="252525"/>
          <w:spacing w:val="-5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could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try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removed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what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called,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stop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words.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Stop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words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usually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refer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most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common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words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English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language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(in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our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case)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such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as: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"the",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"of",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“to”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on.</w:t>
      </w:r>
    </w:p>
    <w:p w14:paraId="06988E28" w14:textId="77777777" w:rsidR="00CB6F9E" w:rsidRDefault="00000000">
      <w:pPr>
        <w:pStyle w:val="BodyText"/>
        <w:spacing w:line="285" w:lineRule="auto"/>
        <w:ind w:left="100" w:right="291"/>
      </w:pPr>
      <w:r>
        <w:rPr>
          <w:color w:val="252525"/>
        </w:rPr>
        <w:t>They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not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indicate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any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valuable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information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about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sentiment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sentence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necessary to remove them from the tweets in order to keep only words for which we are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 xml:space="preserve">interested. To do this we use the list of 635 </w:t>
      </w:r>
      <w:proofErr w:type="spellStart"/>
      <w:r>
        <w:rPr>
          <w:color w:val="252525"/>
        </w:rPr>
        <w:t>stopwords</w:t>
      </w:r>
      <w:proofErr w:type="spellEnd"/>
      <w:r>
        <w:rPr>
          <w:color w:val="252525"/>
        </w:rPr>
        <w:t xml:space="preserve"> that we found. In the table below, you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most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frequent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words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their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counts,</w:t>
      </w:r>
    </w:p>
    <w:p w14:paraId="25923700" w14:textId="77777777" w:rsidR="00CB6F9E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29E7B58" wp14:editId="74EEC565">
            <wp:simplePos x="0" y="0"/>
            <wp:positionH relativeFrom="page">
              <wp:posOffset>3193415</wp:posOffset>
            </wp:positionH>
            <wp:positionV relativeFrom="paragraph">
              <wp:posOffset>224790</wp:posOffset>
            </wp:positionV>
            <wp:extent cx="1400810" cy="23431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6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4C3C1" w14:textId="77777777" w:rsidR="00CB6F9E" w:rsidRDefault="00000000">
      <w:pPr>
        <w:spacing w:before="105"/>
        <w:ind w:left="184" w:right="267"/>
        <w:jc w:val="center"/>
        <w:rPr>
          <w:rFonts w:ascii="Arial"/>
          <w:i/>
        </w:rPr>
      </w:pPr>
      <w:r>
        <w:rPr>
          <w:rFonts w:ascii="Arial"/>
          <w:i/>
        </w:rPr>
        <w:t>Table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2.4.3.1: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Most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frequent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words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in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data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set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with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their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corresponding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count.</w:t>
      </w:r>
    </w:p>
    <w:p w14:paraId="4FE6AB43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5F4515C2" w14:textId="77777777" w:rsidR="00CB6F9E" w:rsidRDefault="00000000">
      <w:pPr>
        <w:pStyle w:val="BodyText"/>
        <w:spacing w:line="285" w:lineRule="auto"/>
        <w:ind w:left="100" w:right="291"/>
      </w:pP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derive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interesting</w:t>
      </w:r>
      <w:r>
        <w:rPr>
          <w:spacing w:val="-5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tags</w:t>
      </w:r>
      <w:r>
        <w:rPr>
          <w:spacing w:val="-5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pre­processing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appear,</w:t>
      </w:r>
    </w:p>
    <w:p w14:paraId="7860AD4F" w14:textId="77777777" w:rsidR="00CB6F9E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7179926" wp14:editId="2F5AF82F">
            <wp:simplePos x="0" y="0"/>
            <wp:positionH relativeFrom="page">
              <wp:posOffset>2686050</wp:posOffset>
            </wp:positionH>
            <wp:positionV relativeFrom="paragraph">
              <wp:posOffset>196215</wp:posOffset>
            </wp:positionV>
            <wp:extent cx="2364740" cy="173863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953" cy="173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596E0" w14:textId="77777777" w:rsidR="00CB6F9E" w:rsidRDefault="00000000">
      <w:pPr>
        <w:spacing w:before="102"/>
        <w:ind w:left="190" w:right="263"/>
        <w:jc w:val="center"/>
        <w:rPr>
          <w:rFonts w:ascii="Arial"/>
          <w:i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2.4.3.1: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Tags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in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data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set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with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their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corresponding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count.</w:t>
      </w:r>
    </w:p>
    <w:p w14:paraId="15D9EDDD" w14:textId="77777777" w:rsidR="00CB6F9E" w:rsidRDefault="00CB6F9E">
      <w:pPr>
        <w:jc w:val="center"/>
        <w:rPr>
          <w:rFonts w:ascii="Arial"/>
        </w:rPr>
        <w:sectPr w:rsidR="00CB6F9E">
          <w:pgSz w:w="12240" w:h="15840"/>
          <w:pgMar w:top="1380" w:right="1280" w:bottom="1300" w:left="1340" w:header="0" w:footer="1109" w:gutter="0"/>
          <w:cols w:space="720"/>
        </w:sectPr>
      </w:pPr>
    </w:p>
    <w:p w14:paraId="6486ECA2" w14:textId="77777777" w:rsidR="00CB6F9E" w:rsidRDefault="00000000">
      <w:pPr>
        <w:pStyle w:val="BodyText"/>
        <w:spacing w:before="78" w:line="285" w:lineRule="auto"/>
        <w:ind w:left="100" w:right="362"/>
        <w:jc w:val="both"/>
      </w:pPr>
      <w:r>
        <w:lastRenderedPageBreak/>
        <w:t>Recall that ||</w:t>
      </w:r>
      <w:proofErr w:type="spellStart"/>
      <w:r>
        <w:t>url</w:t>
      </w:r>
      <w:proofErr w:type="spellEnd"/>
      <w:r>
        <w:t>|| corresponds to the URLs, ||target|| the twitter usernames with the symbol “@”</w:t>
      </w:r>
      <w:r>
        <w:rPr>
          <w:spacing w:val="-59"/>
        </w:rPr>
        <w:t xml:space="preserve"> </w:t>
      </w:r>
      <w:r>
        <w:t>before,</w:t>
      </w:r>
      <w:r>
        <w:rPr>
          <w:spacing w:val="-6"/>
        </w:rPr>
        <w:t xml:space="preserve"> </w:t>
      </w:r>
      <w:r>
        <w:t>||not||</w:t>
      </w:r>
      <w:r>
        <w:rPr>
          <w:spacing w:val="-6"/>
        </w:rPr>
        <w:t xml:space="preserve"> </w:t>
      </w:r>
      <w:r>
        <w:t>replaces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negation</w:t>
      </w:r>
      <w:r>
        <w:rPr>
          <w:spacing w:val="-6"/>
        </w:rPr>
        <w:t xml:space="preserve"> </w:t>
      </w:r>
      <w:r>
        <w:t>words,</w:t>
      </w:r>
      <w:r>
        <w:rPr>
          <w:spacing w:val="-6"/>
        </w:rPr>
        <w:t xml:space="preserve"> </w:t>
      </w:r>
      <w:r>
        <w:t>||pos||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||neg||</w:t>
      </w:r>
      <w:r>
        <w:rPr>
          <w:spacing w:val="-6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smiley</w:t>
      </w:r>
      <w:r>
        <w:rPr>
          <w:spacing w:val="-3"/>
        </w:rPr>
        <w:t xml:space="preserve"> </w:t>
      </w:r>
      <w:r>
        <w:t>respectively.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proofErr w:type="gramStart"/>
      <w:r>
        <w:t>words</w:t>
      </w:r>
      <w:proofErr w:type="gramEnd"/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below,</w:t>
      </w:r>
    </w:p>
    <w:p w14:paraId="2730E948" w14:textId="77777777" w:rsidR="00CB6F9E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4FEFF173" wp14:editId="430EA277">
            <wp:simplePos x="0" y="0"/>
            <wp:positionH relativeFrom="page">
              <wp:posOffset>2847975</wp:posOffset>
            </wp:positionH>
            <wp:positionV relativeFrom="paragraph">
              <wp:posOffset>195580</wp:posOffset>
            </wp:positionV>
            <wp:extent cx="2052955" cy="636905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727" cy="63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22E40" w14:textId="77777777" w:rsidR="00CB6F9E" w:rsidRDefault="00000000">
      <w:pPr>
        <w:spacing w:before="96"/>
        <w:ind w:left="1090"/>
        <w:rPr>
          <w:rFonts w:ascii="Arial"/>
          <w:i/>
        </w:rPr>
      </w:pPr>
      <w:r>
        <w:rPr>
          <w:rFonts w:ascii="Arial"/>
          <w:i/>
          <w:color w:val="252525"/>
        </w:rPr>
        <w:t>Figure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2.4.2.2: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Result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the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naive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bayes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classifier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with</w:t>
      </w:r>
      <w:r>
        <w:rPr>
          <w:rFonts w:ascii="Arial"/>
          <w:i/>
          <w:color w:val="252525"/>
          <w:spacing w:val="-6"/>
        </w:rPr>
        <w:t xml:space="preserve"> </w:t>
      </w:r>
      <w:proofErr w:type="spellStart"/>
      <w:r>
        <w:rPr>
          <w:rFonts w:ascii="Arial"/>
          <w:i/>
          <w:color w:val="252525"/>
        </w:rPr>
        <w:t>stopwords</w:t>
      </w:r>
      <w:proofErr w:type="spellEnd"/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removed.</w:t>
      </w:r>
    </w:p>
    <w:p w14:paraId="2964FE7B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22837520" w14:textId="77777777" w:rsidR="00CB6F9E" w:rsidRDefault="00000000">
      <w:pPr>
        <w:pStyle w:val="BodyText"/>
        <w:spacing w:line="312" w:lineRule="auto"/>
        <w:ind w:left="100" w:right="207"/>
      </w:pPr>
      <w:r>
        <w:rPr>
          <w:color w:val="252525"/>
          <w:spacing w:val="-1"/>
        </w:rPr>
        <w:t>Compared to the previous result, we lose</w:t>
      </w:r>
      <w:r>
        <w:rPr>
          <w:color w:val="252525"/>
        </w:rPr>
        <w:t xml:space="preserve"> </w:t>
      </w:r>
      <w:r>
        <w:rPr>
          <w:rFonts w:ascii="Times New Roman"/>
          <w:color w:val="252525"/>
          <w:spacing w:val="-1"/>
        </w:rPr>
        <w:t xml:space="preserve">0.02 </w:t>
      </w:r>
      <w:r>
        <w:rPr>
          <w:color w:val="252525"/>
          <w:spacing w:val="-1"/>
        </w:rPr>
        <w:t xml:space="preserve">in accuracy and the number of false </w:t>
      </w:r>
      <w:r>
        <w:rPr>
          <w:color w:val="252525"/>
        </w:rPr>
        <w:t>positive goes</w:t>
      </w:r>
      <w:r>
        <w:rPr>
          <w:color w:val="252525"/>
          <w:spacing w:val="-59"/>
        </w:rPr>
        <w:t xml:space="preserve"> </w:t>
      </w:r>
      <w:r>
        <w:rPr>
          <w:color w:val="252525"/>
          <w:spacing w:val="-1"/>
        </w:rPr>
        <w:t xml:space="preserve">from </w:t>
      </w:r>
      <w:r>
        <w:rPr>
          <w:rFonts w:ascii="Times New Roman"/>
          <w:color w:val="252525"/>
          <w:spacing w:val="-1"/>
        </w:rPr>
        <w:t>126305</w:t>
      </w:r>
      <w:r>
        <w:rPr>
          <w:rFonts w:ascii="Times New Roman"/>
          <w:color w:val="252525"/>
          <w:spacing w:val="53"/>
        </w:rPr>
        <w:t xml:space="preserve"> </w:t>
      </w:r>
      <w:r>
        <w:rPr>
          <w:color w:val="252525"/>
          <w:spacing w:val="-1"/>
        </w:rPr>
        <w:t>to</w:t>
      </w:r>
      <w:r>
        <w:rPr>
          <w:color w:val="252525"/>
          <w:spacing w:val="59"/>
        </w:rPr>
        <w:t xml:space="preserve"> </w:t>
      </w:r>
      <w:proofErr w:type="gramStart"/>
      <w:r>
        <w:rPr>
          <w:rFonts w:ascii="Times New Roman"/>
          <w:color w:val="252525"/>
          <w:spacing w:val="-1"/>
        </w:rPr>
        <w:t xml:space="preserve">154015 </w:t>
      </w:r>
      <w:r>
        <w:rPr>
          <w:color w:val="252525"/>
          <w:spacing w:val="-1"/>
        </w:rPr>
        <w:t>.</w:t>
      </w:r>
      <w:proofErr w:type="gramEnd"/>
      <w:r>
        <w:rPr>
          <w:color w:val="252525"/>
          <w:spacing w:val="-1"/>
        </w:rPr>
        <w:t xml:space="preserve"> We conclude that stop words seem to be useful for our </w:t>
      </w:r>
      <w:r>
        <w:rPr>
          <w:color w:val="252525"/>
        </w:rPr>
        <w:t>classification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task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remove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them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not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represent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improvement.</w:t>
      </w:r>
    </w:p>
    <w:p w14:paraId="28310832" w14:textId="77777777" w:rsidR="00CB6F9E" w:rsidRDefault="00CB6F9E">
      <w:pPr>
        <w:pStyle w:val="BodyText"/>
        <w:spacing w:before="7"/>
        <w:rPr>
          <w:sz w:val="23"/>
        </w:rPr>
      </w:pPr>
    </w:p>
    <w:p w14:paraId="7C142926" w14:textId="77777777" w:rsidR="00CB6F9E" w:rsidRDefault="00000000">
      <w:pPr>
        <w:pStyle w:val="BodyText"/>
        <w:spacing w:line="285" w:lineRule="auto"/>
        <w:ind w:left="100" w:right="163" w:firstLine="720"/>
      </w:pPr>
      <w:r>
        <w:rPr>
          <w:color w:val="252525"/>
        </w:rPr>
        <w:t xml:space="preserve">We could also try to stem the words in the data set. </w:t>
      </w:r>
      <w:r>
        <w:rPr>
          <w:rFonts w:ascii="Arial"/>
          <w:b/>
          <w:color w:val="252525"/>
        </w:rPr>
        <w:t xml:space="preserve">Stemming </w:t>
      </w:r>
      <w:r>
        <w:rPr>
          <w:color w:val="252525"/>
        </w:rPr>
        <w:t>is the process by which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endings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removed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from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words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order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remove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things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like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tense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plurality.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stem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form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 a word could not exist in a dictionary (different from Lemmatization). This technique allows to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unify words and reduce the dimensionality of the dataset. It's not appropriate for all cases but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can make it easier to connect together tenses to see if you're covering the same subject matter.</w:t>
      </w:r>
      <w:r>
        <w:rPr>
          <w:color w:val="252525"/>
          <w:spacing w:val="-59"/>
        </w:rPr>
        <w:t xml:space="preserve"> </w:t>
      </w:r>
      <w:r>
        <w:rPr>
          <w:color w:val="252525"/>
        </w:rPr>
        <w:t xml:space="preserve">It is faster than </w:t>
      </w:r>
      <w:r>
        <w:rPr>
          <w:rFonts w:ascii="Arial"/>
          <w:b/>
          <w:color w:val="252525"/>
        </w:rPr>
        <w:t xml:space="preserve">Lemmatization </w:t>
      </w:r>
      <w:r>
        <w:rPr>
          <w:color w:val="252525"/>
        </w:rPr>
        <w:t>(</w:t>
      </w:r>
      <w:r>
        <w:rPr>
          <w:color w:val="212121"/>
          <w:sz w:val="24"/>
        </w:rPr>
        <w:t>remove inflectional endings only and return the base or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dictionary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word,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known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lemma</w:t>
      </w:r>
      <w:r>
        <w:rPr>
          <w:color w:val="252525"/>
        </w:rPr>
        <w:t>).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Using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library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NLTK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which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library in Python specialized in natural language processing, we get the following results after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stemming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words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set,</w:t>
      </w:r>
    </w:p>
    <w:p w14:paraId="2C7B7F7B" w14:textId="77777777" w:rsidR="00CB6F9E" w:rsidRDefault="00000000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237B9955" wp14:editId="57B60D25">
            <wp:simplePos x="0" y="0"/>
            <wp:positionH relativeFrom="page">
              <wp:posOffset>2835275</wp:posOffset>
            </wp:positionH>
            <wp:positionV relativeFrom="paragraph">
              <wp:posOffset>229870</wp:posOffset>
            </wp:positionV>
            <wp:extent cx="2159635" cy="63119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544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66216" w14:textId="77777777" w:rsidR="00CB6F9E" w:rsidRDefault="00000000">
      <w:pPr>
        <w:spacing w:before="96"/>
        <w:ind w:left="190" w:right="258"/>
        <w:jc w:val="center"/>
        <w:rPr>
          <w:rFonts w:ascii="Arial"/>
          <w:i/>
        </w:rPr>
      </w:pPr>
      <w:r>
        <w:rPr>
          <w:rFonts w:ascii="Arial"/>
          <w:i/>
          <w:color w:val="252525"/>
        </w:rPr>
        <w:t>Figure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2.4.2.2: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Result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the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naive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bayes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classifier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after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stemming.</w:t>
      </w:r>
    </w:p>
    <w:p w14:paraId="737D95A5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33E2C8DD" w14:textId="77777777" w:rsidR="00CB6F9E" w:rsidRDefault="00000000">
      <w:pPr>
        <w:pStyle w:val="BodyText"/>
        <w:spacing w:line="297" w:lineRule="auto"/>
        <w:ind w:left="100" w:right="291"/>
      </w:pPr>
      <w:r>
        <w:rPr>
          <w:color w:val="252525"/>
        </w:rPr>
        <w:t xml:space="preserve">We actually lose </w:t>
      </w:r>
      <w:r>
        <w:rPr>
          <w:rFonts w:ascii="Times New Roman" w:hAnsi="Times New Roman"/>
          <w:color w:val="252525"/>
        </w:rPr>
        <w:t xml:space="preserve">0.002 </w:t>
      </w:r>
      <w:r>
        <w:rPr>
          <w:color w:val="252525"/>
        </w:rPr>
        <w:t>in accuracy score compared to the results of the baseline. We conclude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that stemming words does not improve the classifier’s accuracy and actually do not make any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sensible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changes.</w:t>
      </w:r>
    </w:p>
    <w:p w14:paraId="1E408BBF" w14:textId="77777777" w:rsidR="00CB6F9E" w:rsidRDefault="00CB6F9E">
      <w:pPr>
        <w:spacing w:line="297" w:lineRule="auto"/>
        <w:sectPr w:rsidR="00CB6F9E">
          <w:pgSz w:w="12240" w:h="15840"/>
          <w:pgMar w:top="1380" w:right="1280" w:bottom="1300" w:left="1340" w:header="0" w:footer="1109" w:gutter="0"/>
          <w:cols w:space="720"/>
        </w:sectPr>
      </w:pPr>
    </w:p>
    <w:p w14:paraId="2D3DE07A" w14:textId="77777777" w:rsidR="00CB6F9E" w:rsidRDefault="00CB6F9E">
      <w:pPr>
        <w:pStyle w:val="BodyText"/>
        <w:spacing w:before="2"/>
        <w:rPr>
          <w:sz w:val="21"/>
        </w:rPr>
      </w:pPr>
    </w:p>
    <w:p w14:paraId="39D963BD" w14:textId="77777777" w:rsidR="00CB6F9E" w:rsidRDefault="00000000">
      <w:pPr>
        <w:pStyle w:val="Heading3"/>
        <w:numPr>
          <w:ilvl w:val="2"/>
          <w:numId w:val="6"/>
        </w:numPr>
        <w:tabs>
          <w:tab w:val="left" w:pos="655"/>
        </w:tabs>
        <w:spacing w:before="161"/>
        <w:ind w:left="654" w:hanging="555"/>
      </w:pPr>
      <w:r>
        <w:rPr>
          <w:color w:val="666666"/>
          <w:w w:val="85"/>
        </w:rPr>
        <w:t>Language</w:t>
      </w:r>
      <w:r>
        <w:rPr>
          <w:color w:val="666666"/>
          <w:spacing w:val="-3"/>
          <w:w w:val="85"/>
        </w:rPr>
        <w:t xml:space="preserve"> </w:t>
      </w:r>
      <w:r>
        <w:rPr>
          <w:color w:val="666666"/>
          <w:w w:val="85"/>
        </w:rPr>
        <w:t>Models</w:t>
      </w:r>
    </w:p>
    <w:p w14:paraId="63D42512" w14:textId="77777777" w:rsidR="00CB6F9E" w:rsidRDefault="00000000">
      <w:pPr>
        <w:pStyle w:val="BodyText"/>
        <w:spacing w:before="70" w:line="285" w:lineRule="auto"/>
        <w:ind w:left="100" w:firstLine="720"/>
      </w:pPr>
      <w:r>
        <w:t>Let’s</w:t>
      </w:r>
      <w:r>
        <w:rPr>
          <w:spacing w:val="-5"/>
        </w:rPr>
        <w:t xml:space="preserve"> </w:t>
      </w:r>
      <w:r>
        <w:t>introduce</w:t>
      </w:r>
      <w:r>
        <w:rPr>
          <w:spacing w:val="-4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baseline.</w:t>
      </w:r>
      <w:r>
        <w:rPr>
          <w:spacing w:val="-5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assigning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probabilities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to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sequence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of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words</w:t>
      </w:r>
      <w:r>
        <w:t>.</w:t>
      </w:r>
    </w:p>
    <w:p w14:paraId="5C9F1474" w14:textId="77777777" w:rsidR="00CB6F9E" w:rsidRDefault="00000000">
      <w:pPr>
        <w:pStyle w:val="BodyText"/>
        <w:spacing w:line="285" w:lineRule="auto"/>
        <w:ind w:left="100" w:right="241"/>
      </w:pPr>
      <w:r>
        <w:t>Initially,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extensively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speech</w:t>
      </w:r>
      <w:r>
        <w:rPr>
          <w:spacing w:val="-5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spelling</w:t>
      </w:r>
      <w:r>
        <w:rPr>
          <w:spacing w:val="-5"/>
        </w:rPr>
        <w:t xml:space="preserve"> </w:t>
      </w:r>
      <w:r>
        <w:t>correction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turns</w:t>
      </w:r>
      <w:r>
        <w:rPr>
          <w:spacing w:val="-5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classification.</w:t>
      </w:r>
    </w:p>
    <w:p w14:paraId="5DE09C14" w14:textId="77777777" w:rsidR="00CB6F9E" w:rsidRDefault="00000000">
      <w:pPr>
        <w:pStyle w:val="BodyText"/>
        <w:spacing w:line="285" w:lineRule="auto"/>
        <w:ind w:left="100" w:right="291" w:firstLine="720"/>
      </w:pPr>
      <w:r>
        <w:t>The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measured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empirical</w:t>
      </w:r>
      <w:r>
        <w:rPr>
          <w:spacing w:val="-5"/>
        </w:rPr>
        <w:t xml:space="preserve"> </w:t>
      </w:r>
      <w:r>
        <w:t>perplexity</w:t>
      </w:r>
      <w:r>
        <w:rPr>
          <w:spacing w:val="-5"/>
        </w:rPr>
        <w:t xml:space="preserve"> </w:t>
      </w:r>
      <w:r>
        <w:t>(or</w:t>
      </w:r>
      <w:r>
        <w:rPr>
          <w:spacing w:val="-58"/>
        </w:rPr>
        <w:t xml:space="preserve"> </w:t>
      </w:r>
      <w:r>
        <w:t>entropy)</w:t>
      </w:r>
      <w:r>
        <w:rPr>
          <w:spacing w:val="-2"/>
        </w:rPr>
        <w:t xml:space="preserve"> </w:t>
      </w:r>
      <w:r>
        <w:t>using:</w:t>
      </w:r>
    </w:p>
    <w:p w14:paraId="0CD0815D" w14:textId="77777777" w:rsidR="00CB6F9E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E233847" wp14:editId="2832F4F4">
            <wp:simplePos x="0" y="0"/>
            <wp:positionH relativeFrom="page">
              <wp:posOffset>3006090</wp:posOffset>
            </wp:positionH>
            <wp:positionV relativeFrom="paragraph">
              <wp:posOffset>193675</wp:posOffset>
            </wp:positionV>
            <wp:extent cx="1762125" cy="531495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81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F74F3" w14:textId="77777777" w:rsidR="00CB6F9E" w:rsidRDefault="00000000">
      <w:pPr>
        <w:spacing w:before="82"/>
        <w:ind w:left="190" w:right="250"/>
        <w:jc w:val="center"/>
        <w:rPr>
          <w:rFonts w:ascii="Arial"/>
          <w:i/>
        </w:rPr>
      </w:pPr>
      <w:r>
        <w:rPr>
          <w:rFonts w:ascii="Arial"/>
          <w:i/>
        </w:rPr>
        <w:t>Formula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2.4.4.1: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Perplexity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Entropy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evaluate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language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models.</w:t>
      </w:r>
    </w:p>
    <w:p w14:paraId="24364F8B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529642FD" w14:textId="77777777" w:rsidR="00CB6F9E" w:rsidRDefault="00000000">
      <w:pPr>
        <w:pStyle w:val="Heading4"/>
        <w:rPr>
          <w:rFonts w:ascii="Arial MT"/>
          <w:b w:val="0"/>
        </w:rPr>
      </w:pPr>
      <w:r>
        <w:rPr>
          <w:rFonts w:ascii="Arial MT"/>
          <w:b w:val="0"/>
        </w:rPr>
        <w:t>The</w:t>
      </w:r>
      <w:r>
        <w:rPr>
          <w:rFonts w:ascii="Arial MT"/>
          <w:b w:val="0"/>
          <w:spacing w:val="-5"/>
        </w:rPr>
        <w:t xml:space="preserve"> </w:t>
      </w:r>
      <w:r>
        <w:rPr>
          <w:rFonts w:ascii="Arial MT"/>
          <w:b w:val="0"/>
        </w:rPr>
        <w:t>goal</w:t>
      </w:r>
      <w:r>
        <w:rPr>
          <w:rFonts w:ascii="Arial MT"/>
          <w:b w:val="0"/>
          <w:spacing w:val="-5"/>
        </w:rPr>
        <w:t xml:space="preserve"> </w:t>
      </w:r>
      <w:r>
        <w:rPr>
          <w:rFonts w:ascii="Arial MT"/>
          <w:b w:val="0"/>
        </w:rPr>
        <w:t>is</w:t>
      </w:r>
      <w:r>
        <w:rPr>
          <w:rFonts w:ascii="Arial MT"/>
          <w:b w:val="0"/>
          <w:spacing w:val="-5"/>
        </w:rPr>
        <w:t xml:space="preserve"> </w:t>
      </w:r>
      <w:r>
        <w:rPr>
          <w:rFonts w:ascii="Arial MT"/>
          <w:b w:val="0"/>
        </w:rPr>
        <w:t>to</w:t>
      </w:r>
      <w:r>
        <w:rPr>
          <w:rFonts w:ascii="Arial MT"/>
          <w:b w:val="0"/>
          <w:spacing w:val="-5"/>
        </w:rPr>
        <w:t xml:space="preserve"> </w:t>
      </w:r>
      <w:r>
        <w:t>minimize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perplexity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maximizing</w:t>
      </w:r>
      <w:r>
        <w:rPr>
          <w:spacing w:val="-5"/>
        </w:rPr>
        <w:t xml:space="preserve"> </w:t>
      </w:r>
      <w:r>
        <w:t>probability</w:t>
      </w:r>
      <w:r>
        <w:rPr>
          <w:rFonts w:ascii="Arial MT"/>
          <w:b w:val="0"/>
        </w:rPr>
        <w:t>.</w:t>
      </w:r>
    </w:p>
    <w:p w14:paraId="6994C64A" w14:textId="77777777" w:rsidR="00CB6F9E" w:rsidRDefault="00CB6F9E">
      <w:pPr>
        <w:pStyle w:val="BodyText"/>
        <w:spacing w:before="2"/>
        <w:rPr>
          <w:sz w:val="30"/>
        </w:rPr>
      </w:pPr>
    </w:p>
    <w:p w14:paraId="0B87F1AF" w14:textId="77777777" w:rsidR="00CB6F9E" w:rsidRDefault="00000000">
      <w:pPr>
        <w:pStyle w:val="BodyText"/>
        <w:spacing w:line="285" w:lineRule="auto"/>
        <w:ind w:left="100" w:right="241" w:firstLine="720"/>
      </w:pPr>
      <w:r>
        <w:t>An</w:t>
      </w:r>
      <w:r>
        <w:rPr>
          <w:spacing w:val="-5"/>
        </w:rPr>
        <w:t xml:space="preserve"> </w:t>
      </w:r>
      <w:proofErr w:type="spellStart"/>
      <w:r>
        <w:rPr>
          <w:rFonts w:ascii="Arial" w:hAnsi="Arial"/>
          <w:b/>
        </w:rPr>
        <w:t>N­Gram</w:t>
      </w:r>
      <w:proofErr w:type="spellEnd"/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model</w:t>
      </w:r>
      <w:r>
        <w:rPr>
          <w:rFonts w:ascii="Arial" w:hAnsi="Arial"/>
          <w:b/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probabilistic</w:t>
      </w:r>
      <w:r>
        <w:rPr>
          <w:spacing w:val="-5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in such a sequence in the form of (n ­ 1) order Markov Model. The Markov assumption is the</w:t>
      </w:r>
      <w:r>
        <w:rPr>
          <w:spacing w:val="1"/>
        </w:rPr>
        <w:t xml:space="preserve"> </w:t>
      </w:r>
      <w:r>
        <w:t>probability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depends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probability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(previous</w:t>
      </w:r>
      <w:r>
        <w:rPr>
          <w:spacing w:val="-4"/>
        </w:rPr>
        <w:t xml:space="preserve"> </w:t>
      </w:r>
      <w:r>
        <w:t>words).</w:t>
      </w:r>
    </w:p>
    <w:p w14:paraId="794F7028" w14:textId="77777777" w:rsidR="00CB6F9E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5EC038A" wp14:editId="0A50A93E">
            <wp:simplePos x="0" y="0"/>
            <wp:positionH relativeFrom="page">
              <wp:posOffset>2581275</wp:posOffset>
            </wp:positionH>
            <wp:positionV relativeFrom="paragraph">
              <wp:posOffset>233680</wp:posOffset>
            </wp:positionV>
            <wp:extent cx="2599690" cy="15240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00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EA776" w14:textId="77777777" w:rsidR="00CB6F9E" w:rsidRDefault="00000000">
      <w:pPr>
        <w:spacing w:before="109"/>
        <w:ind w:left="190" w:right="263"/>
        <w:jc w:val="center"/>
        <w:rPr>
          <w:rFonts w:ascii="Arial" w:hAnsi="Arial"/>
          <w:i/>
        </w:rPr>
      </w:pPr>
      <w:r>
        <w:rPr>
          <w:rFonts w:ascii="Arial" w:hAnsi="Arial"/>
          <w:i/>
        </w:rPr>
        <w:t>Formula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2.4.4.2: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General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form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of</w:t>
      </w:r>
      <w:r>
        <w:rPr>
          <w:rFonts w:ascii="Arial" w:hAnsi="Arial"/>
          <w:i/>
          <w:spacing w:val="-6"/>
        </w:rPr>
        <w:t xml:space="preserve"> </w:t>
      </w:r>
      <w:proofErr w:type="spellStart"/>
      <w:r>
        <w:rPr>
          <w:rFonts w:ascii="Arial" w:hAnsi="Arial"/>
          <w:i/>
        </w:rPr>
        <w:t>N­grams</w:t>
      </w:r>
      <w:proofErr w:type="spellEnd"/>
      <w:r>
        <w:rPr>
          <w:rFonts w:ascii="Arial" w:hAnsi="Arial"/>
          <w:i/>
        </w:rPr>
        <w:t>.</w:t>
      </w:r>
    </w:p>
    <w:p w14:paraId="36BB60AA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4D782AE8" w14:textId="77777777" w:rsidR="00CB6F9E" w:rsidRDefault="00000000">
      <w:pPr>
        <w:pStyle w:val="BodyText"/>
        <w:spacing w:line="285" w:lineRule="auto"/>
        <w:ind w:left="100" w:right="163"/>
      </w:pPr>
      <w:r>
        <w:t>A</w:t>
      </w:r>
      <w:r>
        <w:rPr>
          <w:spacing w:val="-6"/>
        </w:rPr>
        <w:t xml:space="preserve"> </w:t>
      </w:r>
      <w:r>
        <w:t>straightforward</w:t>
      </w:r>
      <w:r>
        <w:rPr>
          <w:spacing w:val="-6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likelihood</w:t>
      </w:r>
      <w:r>
        <w:rPr>
          <w:spacing w:val="-6"/>
        </w:rPr>
        <w:t xml:space="preserve"> </w:t>
      </w:r>
      <w:r>
        <w:t>estimate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r>
        <w:t>n­gram</w:t>
      </w:r>
      <w:proofErr w:type="spellEnd"/>
      <w:r>
        <w:rPr>
          <w:spacing w:val="-6"/>
        </w:rPr>
        <w:t xml:space="preserve"> </w:t>
      </w:r>
      <w:r>
        <w:t>probabilities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corpus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observed</w:t>
      </w:r>
      <w:r>
        <w:rPr>
          <w:spacing w:val="-1"/>
        </w:rPr>
        <w:t xml:space="preserve"> </w:t>
      </w:r>
      <w:r>
        <w:t>frequency,</w:t>
      </w:r>
    </w:p>
    <w:p w14:paraId="1612D542" w14:textId="77777777" w:rsidR="00CB6F9E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53795669" wp14:editId="70F4DE65">
            <wp:simplePos x="0" y="0"/>
            <wp:positionH relativeFrom="page">
              <wp:posOffset>2651760</wp:posOffset>
            </wp:positionH>
            <wp:positionV relativeFrom="paragraph">
              <wp:posOffset>196215</wp:posOffset>
            </wp:positionV>
            <wp:extent cx="2490470" cy="30861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443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C09AF" w14:textId="77777777" w:rsidR="00CB6F9E" w:rsidRDefault="00000000">
      <w:pPr>
        <w:spacing w:before="103"/>
        <w:ind w:left="384" w:right="448"/>
        <w:jc w:val="center"/>
        <w:rPr>
          <w:rFonts w:ascii="Arial" w:hAnsi="Arial"/>
          <w:i/>
        </w:rPr>
      </w:pPr>
      <w:r>
        <w:rPr>
          <w:rFonts w:ascii="Arial" w:hAnsi="Arial"/>
          <w:i/>
        </w:rPr>
        <w:t>Formula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2.4.4.2: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MLE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of</w:t>
      </w:r>
      <w:r>
        <w:rPr>
          <w:rFonts w:ascii="Arial" w:hAnsi="Arial"/>
          <w:i/>
          <w:spacing w:val="-5"/>
        </w:rPr>
        <w:t xml:space="preserve"> </w:t>
      </w:r>
      <w:proofErr w:type="spellStart"/>
      <w:r>
        <w:rPr>
          <w:rFonts w:ascii="Arial" w:hAnsi="Arial"/>
          <w:i/>
        </w:rPr>
        <w:t>N­grams</w:t>
      </w:r>
      <w:proofErr w:type="spellEnd"/>
      <w:r>
        <w:rPr>
          <w:rFonts w:ascii="Arial" w:hAnsi="Arial"/>
          <w:i/>
        </w:rPr>
        <w:t>.</w:t>
      </w:r>
    </w:p>
    <w:p w14:paraId="765C6E11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52F766CE" w14:textId="77777777" w:rsidR="00CB6F9E" w:rsidRDefault="00000000">
      <w:pPr>
        <w:pStyle w:val="BodyText"/>
        <w:spacing w:line="285" w:lineRule="auto"/>
        <w:ind w:left="100" w:right="291"/>
      </w:pPr>
      <w:r>
        <w:t xml:space="preserve">There are several </w:t>
      </w:r>
      <w:proofErr w:type="gramStart"/>
      <w:r>
        <w:t>kind</w:t>
      </w:r>
      <w:proofErr w:type="gramEnd"/>
      <w:r>
        <w:t xml:space="preserve"> of </w:t>
      </w:r>
      <w:proofErr w:type="spellStart"/>
      <w:r>
        <w:t>n­grams</w:t>
      </w:r>
      <w:proofErr w:type="spellEnd"/>
      <w:r>
        <w:t xml:space="preserve"> but the most common are the unigram, bigram and trigram.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unigram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model</w:t>
      </w:r>
      <w:r>
        <w:rPr>
          <w:rFonts w:ascii="Arial" w:hAnsi="Arial"/>
          <w:b/>
          <w:spacing w:val="-5"/>
        </w:rPr>
        <w:t xml:space="preserve"> </w:t>
      </w:r>
      <w:proofErr w:type="gramStart"/>
      <w:r>
        <w:t>make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assumption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independent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compute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formula,</w:t>
      </w:r>
    </w:p>
    <w:p w14:paraId="782FC493" w14:textId="77777777" w:rsidR="00CB6F9E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7D04CA3D" wp14:editId="3BCF889C">
            <wp:simplePos x="0" y="0"/>
            <wp:positionH relativeFrom="page">
              <wp:posOffset>3162300</wp:posOffset>
            </wp:positionH>
            <wp:positionV relativeFrom="paragraph">
              <wp:posOffset>227330</wp:posOffset>
            </wp:positionV>
            <wp:extent cx="1438910" cy="273050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074" cy="273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3024" w14:textId="77777777" w:rsidR="00CB6F9E" w:rsidRDefault="00000000">
      <w:pPr>
        <w:spacing w:before="80"/>
        <w:ind w:left="379" w:right="463"/>
        <w:jc w:val="center"/>
        <w:rPr>
          <w:rFonts w:ascii="Arial"/>
          <w:i/>
        </w:rPr>
      </w:pPr>
      <w:r>
        <w:rPr>
          <w:rFonts w:ascii="Arial"/>
          <w:i/>
        </w:rPr>
        <w:t>Formula</w:t>
      </w:r>
      <w:r>
        <w:rPr>
          <w:rFonts w:ascii="Arial"/>
          <w:i/>
          <w:spacing w:val="-8"/>
        </w:rPr>
        <w:t xml:space="preserve"> </w:t>
      </w:r>
      <w:r>
        <w:rPr>
          <w:rFonts w:ascii="Arial"/>
          <w:i/>
        </w:rPr>
        <w:t>2.4.4.3: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Unigram.</w:t>
      </w:r>
    </w:p>
    <w:p w14:paraId="0564AEEC" w14:textId="77777777" w:rsidR="00CB6F9E" w:rsidRDefault="00CB6F9E">
      <w:pPr>
        <w:jc w:val="center"/>
        <w:rPr>
          <w:rFonts w:ascii="Arial"/>
        </w:rPr>
        <w:sectPr w:rsidR="00CB6F9E">
          <w:pgSz w:w="12240" w:h="15840"/>
          <w:pgMar w:top="1500" w:right="1280" w:bottom="1300" w:left="1340" w:header="0" w:footer="1109" w:gutter="0"/>
          <w:cols w:space="720"/>
        </w:sectPr>
      </w:pPr>
    </w:p>
    <w:p w14:paraId="02973F0C" w14:textId="77777777" w:rsidR="00CB6F9E" w:rsidRDefault="00000000">
      <w:pPr>
        <w:spacing w:before="78" w:line="285" w:lineRule="auto"/>
        <w:ind w:left="100"/>
      </w:pPr>
      <w:r>
        <w:lastRenderedPageBreak/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Arial"/>
          <w:b/>
        </w:rPr>
        <w:t>bigram</w:t>
      </w:r>
      <w:r>
        <w:rPr>
          <w:rFonts w:ascii="Arial"/>
          <w:b/>
          <w:spacing w:val="-3"/>
        </w:rPr>
        <w:t xml:space="preserve"> </w:t>
      </w:r>
      <w:proofErr w:type="gramStart"/>
      <w:r>
        <w:rPr>
          <w:rFonts w:ascii="Arial"/>
          <w:b/>
        </w:rPr>
        <w:t>model</w:t>
      </w:r>
      <w:proofErr w:type="gramEnd"/>
      <w:r>
        <w:rPr>
          <w:rFonts w:ascii="Arial"/>
          <w:b/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assumption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word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dependent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previous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word</w:t>
      </w:r>
      <w:r>
        <w:t>,</w:t>
      </w:r>
    </w:p>
    <w:p w14:paraId="7F5A6262" w14:textId="77777777" w:rsidR="00CB6F9E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23B8ABA7" wp14:editId="7E9DFD7B">
            <wp:simplePos x="0" y="0"/>
            <wp:positionH relativeFrom="page">
              <wp:posOffset>2838450</wp:posOffset>
            </wp:positionH>
            <wp:positionV relativeFrom="paragraph">
              <wp:posOffset>234315</wp:posOffset>
            </wp:positionV>
            <wp:extent cx="2066925" cy="15240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79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D3E31" w14:textId="77777777" w:rsidR="00CB6F9E" w:rsidRDefault="00000000">
      <w:pPr>
        <w:spacing w:before="109"/>
        <w:ind w:left="190" w:right="258"/>
        <w:jc w:val="center"/>
        <w:rPr>
          <w:rFonts w:ascii="Arial"/>
          <w:i/>
        </w:rPr>
      </w:pPr>
      <w:r>
        <w:rPr>
          <w:rFonts w:ascii="Arial"/>
          <w:i/>
        </w:rPr>
        <w:t>Formula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2.4.4.3: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Bigram.</w:t>
      </w:r>
    </w:p>
    <w:p w14:paraId="64C7C0A1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5E35D0BB" w14:textId="77777777" w:rsidR="00CB6F9E" w:rsidRDefault="00000000">
      <w:pPr>
        <w:spacing w:line="285" w:lineRule="auto"/>
        <w:ind w:left="100" w:right="291"/>
      </w:pPr>
      <w:r>
        <w:t>To</w:t>
      </w:r>
      <w:r>
        <w:rPr>
          <w:spacing w:val="-6"/>
        </w:rPr>
        <w:t xml:space="preserve"> </w:t>
      </w:r>
      <w:r>
        <w:t>estimate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n­gram</w:t>
      </w:r>
      <w:proofErr w:type="spellEnd"/>
      <w:r>
        <w:rPr>
          <w:spacing w:val="-6"/>
        </w:rPr>
        <w:t xml:space="preserve"> </w:t>
      </w:r>
      <w:r>
        <w:t>probabilities,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Arial" w:hAnsi="Arial"/>
          <w:b/>
        </w:rPr>
        <w:t>Maximum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Likelihood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Estimates</w:t>
      </w:r>
      <w:r>
        <w:t>.</w:t>
      </w:r>
    </w:p>
    <w:p w14:paraId="51957385" w14:textId="77777777" w:rsidR="00CB6F9E" w:rsidRDefault="00000000">
      <w:pPr>
        <w:pStyle w:val="BodyText"/>
        <w:spacing w:line="251" w:lineRule="exact"/>
        <w:ind w:left="100"/>
      </w:pPr>
      <w:r>
        <w:t>For</w:t>
      </w:r>
      <w:r>
        <w:rPr>
          <w:spacing w:val="-6"/>
        </w:rPr>
        <w:t xml:space="preserve"> </w:t>
      </w:r>
      <w:r>
        <w:t>Unigram:</w:t>
      </w:r>
    </w:p>
    <w:p w14:paraId="6D7D8A22" w14:textId="77777777" w:rsidR="00CB6F9E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0E125365" wp14:editId="7015F8F8">
            <wp:simplePos x="0" y="0"/>
            <wp:positionH relativeFrom="page">
              <wp:posOffset>3497580</wp:posOffset>
            </wp:positionH>
            <wp:positionV relativeFrom="paragraph">
              <wp:posOffset>227965</wp:posOffset>
            </wp:positionV>
            <wp:extent cx="784860" cy="301625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914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92BDF" w14:textId="77777777" w:rsidR="00CB6F9E" w:rsidRDefault="00000000">
      <w:pPr>
        <w:spacing w:before="84"/>
        <w:ind w:left="190" w:right="260"/>
        <w:jc w:val="center"/>
        <w:rPr>
          <w:rFonts w:ascii="Arial"/>
          <w:i/>
        </w:rPr>
      </w:pPr>
      <w:r>
        <w:rPr>
          <w:rFonts w:ascii="Arial"/>
          <w:i/>
        </w:rPr>
        <w:t>Formula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2.4.4.4: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MLE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unigram.</w:t>
      </w:r>
    </w:p>
    <w:p w14:paraId="3A84C4AE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127A29AB" w14:textId="77777777" w:rsidR="00CB6F9E" w:rsidRDefault="00000000">
      <w:pPr>
        <w:pStyle w:val="BodyText"/>
        <w:ind w:left="100"/>
      </w:pPr>
      <w:r>
        <w:t>For</w:t>
      </w:r>
      <w:r>
        <w:rPr>
          <w:spacing w:val="-5"/>
        </w:rPr>
        <w:t xml:space="preserve"> </w:t>
      </w:r>
      <w:r>
        <w:t>Bigram:</w:t>
      </w:r>
    </w:p>
    <w:p w14:paraId="739D5285" w14:textId="77777777" w:rsidR="00CB6F9E" w:rsidRDefault="00CB6F9E">
      <w:pPr>
        <w:pStyle w:val="BodyText"/>
        <w:rPr>
          <w:sz w:val="20"/>
        </w:rPr>
      </w:pPr>
    </w:p>
    <w:p w14:paraId="7573AA81" w14:textId="77777777" w:rsidR="00CB6F9E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15FD338A" wp14:editId="2DAEE8E9">
            <wp:simplePos x="0" y="0"/>
            <wp:positionH relativeFrom="page">
              <wp:posOffset>2404110</wp:posOffset>
            </wp:positionH>
            <wp:positionV relativeFrom="paragraph">
              <wp:posOffset>114935</wp:posOffset>
            </wp:positionV>
            <wp:extent cx="2954020" cy="670560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709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1102B" w14:textId="77777777" w:rsidR="00CB6F9E" w:rsidRDefault="00000000">
      <w:pPr>
        <w:spacing w:before="126"/>
        <w:ind w:left="190" w:right="262"/>
        <w:jc w:val="center"/>
        <w:rPr>
          <w:rFonts w:ascii="Arial"/>
          <w:i/>
        </w:rPr>
      </w:pPr>
      <w:r>
        <w:rPr>
          <w:rFonts w:ascii="Arial"/>
          <w:i/>
        </w:rPr>
        <w:t>Formula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2.4.4.5: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MLE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bigram.</w:t>
      </w:r>
    </w:p>
    <w:p w14:paraId="33B644D2" w14:textId="77777777" w:rsidR="00CB6F9E" w:rsidRDefault="00CB6F9E">
      <w:pPr>
        <w:pStyle w:val="BodyText"/>
        <w:spacing w:before="1"/>
        <w:rPr>
          <w:rFonts w:ascii="Arial"/>
          <w:i/>
        </w:rPr>
      </w:pPr>
    </w:p>
    <w:p w14:paraId="727B0839" w14:textId="77777777" w:rsidR="00CB6F9E" w:rsidRDefault="00CB6F9E">
      <w:pPr>
        <w:rPr>
          <w:rFonts w:ascii="Arial"/>
        </w:rPr>
        <w:sectPr w:rsidR="00CB6F9E">
          <w:pgSz w:w="12240" w:h="15840"/>
          <w:pgMar w:top="1380" w:right="1280" w:bottom="1300" w:left="1340" w:header="0" w:footer="1109" w:gutter="0"/>
          <w:cols w:space="720"/>
        </w:sectPr>
      </w:pPr>
    </w:p>
    <w:p w14:paraId="74F76E09" w14:textId="77777777" w:rsidR="00CB6F9E" w:rsidRDefault="00000000">
      <w:pPr>
        <w:pStyle w:val="BodyText"/>
        <w:spacing w:before="93"/>
        <w:ind w:left="100"/>
        <w:rPr>
          <w:rFonts w:ascii="Times New Roman"/>
          <w:i/>
        </w:rPr>
      </w:pPr>
      <w:r>
        <w:t>Where</w:t>
      </w:r>
      <w:r>
        <w:rPr>
          <w:spacing w:val="22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words,</w:t>
      </w:r>
      <w:r>
        <w:rPr>
          <w:spacing w:val="31"/>
        </w:rPr>
        <w:t xml:space="preserve"> </w:t>
      </w:r>
      <w:r>
        <w:rPr>
          <w:rFonts w:ascii="Times New Roman"/>
          <w:i/>
        </w:rPr>
        <w:t>C</w:t>
      </w:r>
    </w:p>
    <w:p w14:paraId="53454EDF" w14:textId="77777777" w:rsidR="00CB6F9E" w:rsidRDefault="00000000">
      <w:pPr>
        <w:spacing w:before="93"/>
        <w:ind w:left="63"/>
        <w:rPr>
          <w:rFonts w:ascii="Times New Roman"/>
          <w:i/>
          <w:sz w:val="15"/>
        </w:rPr>
      </w:pPr>
      <w:r>
        <w:br w:type="column"/>
      </w:r>
      <w:r>
        <w:t>means</w:t>
      </w:r>
      <w:r>
        <w:rPr>
          <w:spacing w:val="-3"/>
        </w:rPr>
        <w:t xml:space="preserve"> </w:t>
      </w:r>
      <w:r>
        <w:t>count,</w:t>
      </w:r>
      <w:r>
        <w:rPr>
          <w:spacing w:val="30"/>
        </w:rPr>
        <w:t xml:space="preserve"> </w:t>
      </w:r>
      <w:r>
        <w:rPr>
          <w:rFonts w:ascii="Times New Roman"/>
          <w:i/>
        </w:rPr>
        <w:t>w</w:t>
      </w:r>
      <w:proofErr w:type="spellStart"/>
      <w:r>
        <w:rPr>
          <w:rFonts w:ascii="Times New Roman"/>
          <w:i/>
          <w:position w:val="-5"/>
          <w:sz w:val="15"/>
        </w:rPr>
        <w:t>i</w:t>
      </w:r>
      <w:proofErr w:type="spellEnd"/>
      <w:r>
        <w:rPr>
          <w:rFonts w:ascii="Times New Roman"/>
          <w:i/>
          <w:spacing w:val="52"/>
          <w:position w:val="-5"/>
          <w:sz w:val="15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rFonts w:ascii="Times New Roman"/>
          <w:i/>
        </w:rPr>
        <w:t>w</w:t>
      </w:r>
      <w:r>
        <w:rPr>
          <w:rFonts w:ascii="Times New Roman"/>
          <w:i/>
          <w:position w:val="-5"/>
          <w:sz w:val="15"/>
        </w:rPr>
        <w:t>j</w:t>
      </w:r>
    </w:p>
    <w:p w14:paraId="24EFA7BE" w14:textId="77777777" w:rsidR="00CB6F9E" w:rsidRDefault="00000000">
      <w:pPr>
        <w:pStyle w:val="BodyText"/>
        <w:spacing w:before="93"/>
        <w:ind w:left="62"/>
      </w:pPr>
      <w:r>
        <w:br w:type="column"/>
      </w:r>
      <w:r>
        <w:t>are</w:t>
      </w:r>
      <w:r>
        <w:rPr>
          <w:spacing w:val="-8"/>
        </w:rPr>
        <w:t xml:space="preserve"> </w:t>
      </w:r>
      <w:r>
        <w:t>words.</w:t>
      </w:r>
    </w:p>
    <w:p w14:paraId="1902D8A0" w14:textId="77777777" w:rsidR="00CB6F9E" w:rsidRDefault="00CB6F9E">
      <w:pPr>
        <w:sectPr w:rsidR="00CB6F9E">
          <w:type w:val="continuous"/>
          <w:pgSz w:w="12240" w:h="15840"/>
          <w:pgMar w:top="1500" w:right="1280" w:bottom="280" w:left="1340" w:header="720" w:footer="720" w:gutter="0"/>
          <w:cols w:num="3" w:space="720" w:equalWidth="0">
            <w:col w:w="3562" w:space="40"/>
            <w:col w:w="2403" w:space="39"/>
            <w:col w:w="3576"/>
          </w:cols>
        </w:sectPr>
      </w:pPr>
    </w:p>
    <w:p w14:paraId="1D3D393C" w14:textId="77777777" w:rsidR="00CB6F9E" w:rsidRDefault="00CB6F9E">
      <w:pPr>
        <w:pStyle w:val="BodyText"/>
      </w:pPr>
    </w:p>
    <w:p w14:paraId="50C974BC" w14:textId="77777777" w:rsidR="00CB6F9E" w:rsidRDefault="00000000">
      <w:pPr>
        <w:pStyle w:val="BodyText"/>
        <w:spacing w:before="93"/>
        <w:ind w:left="100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practical</w:t>
      </w:r>
      <w:r>
        <w:rPr>
          <w:spacing w:val="-5"/>
        </w:rPr>
        <w:t xml:space="preserve"> </w:t>
      </w:r>
      <w:r>
        <w:t>issues:</w:t>
      </w:r>
    </w:p>
    <w:p w14:paraId="5B902424" w14:textId="77777777" w:rsidR="00CB6F9E" w:rsidRDefault="00CB6F9E">
      <w:pPr>
        <w:pStyle w:val="BodyText"/>
        <w:spacing w:before="2"/>
        <w:rPr>
          <w:sz w:val="30"/>
        </w:rPr>
      </w:pPr>
    </w:p>
    <w:p w14:paraId="43C75CBC" w14:textId="77777777" w:rsidR="00CB6F9E" w:rsidRDefault="00000000">
      <w:pPr>
        <w:pStyle w:val="ListParagraph"/>
        <w:numPr>
          <w:ilvl w:val="0"/>
          <w:numId w:val="9"/>
        </w:numPr>
        <w:tabs>
          <w:tab w:val="left" w:pos="819"/>
          <w:tab w:val="left" w:pos="820"/>
        </w:tabs>
        <w:spacing w:line="285" w:lineRule="auto"/>
        <w:ind w:right="207"/>
        <w:rPr>
          <w:rFonts w:ascii="Times New Roman" w:hAnsi="Times New Roman"/>
        </w:rPr>
      </w:pPr>
      <w:r>
        <w:pict w14:anchorId="2A29F9D4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320.15pt;margin-top:39.9pt;width:2.75pt;height:6.1pt;z-index:-251634688;mso-position-horizontal-relative:page;mso-width-relative:page;mso-height-relative:page" filled="f" stroked="f">
            <v:textbox inset="0,0,0,0">
              <w:txbxContent>
                <w:p w14:paraId="1323EC12" w14:textId="77777777" w:rsidR="00CB6F9E" w:rsidRDefault="00000000">
                  <w:pPr>
                    <w:spacing w:line="122" w:lineRule="exact"/>
                    <w:rPr>
                      <w:rFonts w:ascii="Times New Roman"/>
                      <w:sz w:val="11"/>
                    </w:rPr>
                  </w:pPr>
                  <w:r>
                    <w:rPr>
                      <w:rFonts w:ascii="Times New Roman"/>
                      <w:sz w:val="11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t>We</w:t>
      </w:r>
      <w:r>
        <w:rPr>
          <w:spacing w:val="-6"/>
        </w:rPr>
        <w:t xml:space="preserve"> </w:t>
      </w:r>
      <w:r>
        <w:t>compute</w:t>
      </w:r>
      <w:r>
        <w:rPr>
          <w:spacing w:val="-6"/>
        </w:rPr>
        <w:t xml:space="preserve"> </w:t>
      </w:r>
      <w:r>
        <w:t>everything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space</w:t>
      </w:r>
      <w:r>
        <w:rPr>
          <w:spacing w:val="-6"/>
        </w:rPr>
        <w:t xml:space="preserve"> </w:t>
      </w:r>
      <w:r>
        <w:t>(log</w:t>
      </w:r>
      <w:r>
        <w:rPr>
          <w:spacing w:val="-5"/>
        </w:rPr>
        <w:t xml:space="preserve"> </w:t>
      </w:r>
      <w:r>
        <w:t>probabilities)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avoid</w:t>
      </w:r>
      <w:r>
        <w:rPr>
          <w:spacing w:val="-6"/>
        </w:rPr>
        <w:t xml:space="preserve"> </w:t>
      </w:r>
      <w:r>
        <w:t>underflow</w:t>
      </w:r>
      <w:r>
        <w:rPr>
          <w:spacing w:val="-6"/>
        </w:rPr>
        <w:t xml:space="preserve"> </w:t>
      </w:r>
      <w:r>
        <w:t>(multiplying</w:t>
      </w:r>
      <w:r>
        <w:rPr>
          <w:spacing w:val="-6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many probabilities can lead to too small number) and because adding is faster than</w:t>
      </w:r>
      <w:r>
        <w:rPr>
          <w:spacing w:val="1"/>
        </w:rPr>
        <w:t xml:space="preserve"> </w:t>
      </w:r>
      <w:r>
        <w:t>multiplying</w:t>
      </w:r>
      <w:r>
        <w:rPr>
          <w:spacing w:val="25"/>
        </w:rPr>
        <w:t xml:space="preserve">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position w:val="-5"/>
          <w:sz w:val="15"/>
        </w:rPr>
        <w:t>1</w:t>
      </w:r>
      <w:r>
        <w:rPr>
          <w:rFonts w:ascii="Times New Roman" w:hAnsi="Times New Roman"/>
          <w:spacing w:val="7"/>
          <w:position w:val="-5"/>
          <w:sz w:val="15"/>
        </w:rPr>
        <w:t xml:space="preserve"> </w:t>
      </w:r>
      <w:r>
        <w:rPr>
          <w:rFonts w:ascii="Times New Roman" w:hAnsi="Times New Roman"/>
        </w:rPr>
        <w:t>×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position w:val="-5"/>
          <w:sz w:val="15"/>
        </w:rPr>
        <w:t>2</w:t>
      </w:r>
      <w:r>
        <w:rPr>
          <w:rFonts w:ascii="Times New Roman" w:hAnsi="Times New Roman"/>
          <w:spacing w:val="7"/>
          <w:position w:val="-5"/>
          <w:sz w:val="15"/>
        </w:rPr>
        <w:t xml:space="preserve"> </w:t>
      </w:r>
      <w:r>
        <w:rPr>
          <w:rFonts w:ascii="Times New Roman" w:hAnsi="Times New Roman"/>
        </w:rPr>
        <w:t>×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  <w:position w:val="-5"/>
          <w:sz w:val="15"/>
        </w:rPr>
        <w:t>3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  <w:i/>
        </w:rPr>
        <w:t>log</w:t>
      </w:r>
      <w:r>
        <w:rPr>
          <w:rFonts w:ascii="Times New Roman" w:hAnsi="Times New Roman"/>
          <w:i/>
          <w:vertAlign w:val="subscript"/>
        </w:rPr>
        <w:t>p</w:t>
      </w:r>
      <w:proofErr w:type="spellEnd"/>
      <w:r>
        <w:rPr>
          <w:rFonts w:ascii="Times New Roman" w:hAnsi="Times New Roman"/>
          <w:position w:val="-8"/>
          <w:sz w:val="11"/>
        </w:rPr>
        <w:t>1</w:t>
      </w:r>
      <w:r>
        <w:rPr>
          <w:rFonts w:ascii="Times New Roman" w:hAnsi="Times New Roman"/>
          <w:spacing w:val="17"/>
          <w:position w:val="-8"/>
          <w:sz w:val="11"/>
        </w:rPr>
        <w:t xml:space="preserve"> </w:t>
      </w:r>
      <w:r>
        <w:rPr>
          <w:rFonts w:ascii="Times New Roman" w:hAnsi="Times New Roman"/>
        </w:rPr>
        <w:t>+</w:t>
      </w:r>
      <w:r>
        <w:rPr>
          <w:rFonts w:ascii="Times New Roman" w:hAnsi="Times New Roman"/>
          <w:spacing w:val="44"/>
        </w:rPr>
        <w:t xml:space="preserve"> </w:t>
      </w:r>
      <w:proofErr w:type="spellStart"/>
      <w:r>
        <w:rPr>
          <w:rFonts w:ascii="Times New Roman" w:hAnsi="Times New Roman"/>
          <w:i/>
        </w:rPr>
        <w:t>log</w:t>
      </w:r>
      <w:r>
        <w:rPr>
          <w:rFonts w:ascii="Times New Roman" w:hAnsi="Times New Roman"/>
          <w:i/>
          <w:vertAlign w:val="subscript"/>
        </w:rPr>
        <w:t>p</w:t>
      </w:r>
      <w:proofErr w:type="spellEnd"/>
      <w:r>
        <w:rPr>
          <w:rFonts w:ascii="Times New Roman" w:hAnsi="Times New Roman"/>
          <w:position w:val="-8"/>
          <w:sz w:val="11"/>
        </w:rPr>
        <w:t>2</w:t>
      </w:r>
      <w:r>
        <w:rPr>
          <w:rFonts w:ascii="Times New Roman" w:hAnsi="Times New Roman"/>
          <w:spacing w:val="17"/>
          <w:position w:val="-8"/>
          <w:sz w:val="11"/>
        </w:rPr>
        <w:t xml:space="preserve"> </w:t>
      </w:r>
      <w:r>
        <w:rPr>
          <w:rFonts w:ascii="Times New Roman" w:hAnsi="Times New Roman"/>
        </w:rPr>
        <w:t>+</w:t>
      </w:r>
      <w:r>
        <w:rPr>
          <w:rFonts w:ascii="Times New Roman" w:hAnsi="Times New Roman"/>
          <w:spacing w:val="-11"/>
        </w:rPr>
        <w:t xml:space="preserve"> </w:t>
      </w:r>
      <w:proofErr w:type="spellStart"/>
      <w:proofErr w:type="gramStart"/>
      <w:r>
        <w:rPr>
          <w:rFonts w:ascii="Times New Roman" w:hAnsi="Times New Roman"/>
          <w:i/>
        </w:rPr>
        <w:t>log</w:t>
      </w:r>
      <w:r>
        <w:rPr>
          <w:rFonts w:ascii="Times New Roman" w:hAnsi="Times New Roman"/>
          <w:i/>
          <w:vertAlign w:val="subscript"/>
        </w:rPr>
        <w:t>p</w:t>
      </w:r>
      <w:proofErr w:type="spellEnd"/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</w:rPr>
        <w:t>)</w:t>
      </w:r>
      <w:proofErr w:type="gramEnd"/>
    </w:p>
    <w:p w14:paraId="523D621A" w14:textId="77777777" w:rsidR="00CB6F9E" w:rsidRDefault="00CB6F9E">
      <w:pPr>
        <w:pStyle w:val="BodyText"/>
        <w:spacing w:before="9"/>
        <w:rPr>
          <w:rFonts w:ascii="Times New Roman"/>
          <w:sz w:val="15"/>
        </w:rPr>
      </w:pPr>
    </w:p>
    <w:p w14:paraId="17E95611" w14:textId="77777777" w:rsidR="00CB6F9E" w:rsidRDefault="00000000">
      <w:pPr>
        <w:pStyle w:val="ListParagraph"/>
        <w:numPr>
          <w:ilvl w:val="0"/>
          <w:numId w:val="9"/>
        </w:numPr>
        <w:tabs>
          <w:tab w:val="left" w:pos="819"/>
          <w:tab w:val="left" w:pos="820"/>
        </w:tabs>
        <w:spacing w:before="93" w:line="285" w:lineRule="auto"/>
        <w:ind w:right="451"/>
      </w:pPr>
      <w:r>
        <w:t>We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smoothing</w:t>
      </w:r>
      <w:r>
        <w:rPr>
          <w:spacing w:val="-7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Laplace,</w:t>
      </w:r>
      <w:r>
        <w:rPr>
          <w:spacing w:val="-7"/>
        </w:rPr>
        <w:t xml:space="preserve"> </w:t>
      </w:r>
      <w:proofErr w:type="spellStart"/>
      <w:r>
        <w:t>Witten­Bell</w:t>
      </w:r>
      <w:proofErr w:type="spellEnd"/>
      <w:r>
        <w:rPr>
          <w:spacing w:val="-7"/>
        </w:rPr>
        <w:t xml:space="preserve"> </w:t>
      </w:r>
      <w:r>
        <w:t>Discounting,</w:t>
      </w:r>
      <w:r>
        <w:rPr>
          <w:spacing w:val="-8"/>
        </w:rPr>
        <w:t xml:space="preserve"> </w:t>
      </w:r>
      <w:proofErr w:type="spellStart"/>
      <w:r>
        <w:t>Good­Turing</w:t>
      </w:r>
      <w:proofErr w:type="spellEnd"/>
      <w:r>
        <w:rPr>
          <w:spacing w:val="1"/>
        </w:rPr>
        <w:t xml:space="preserve"> </w:t>
      </w:r>
      <w:r>
        <w:t>Discounting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deal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unseen</w:t>
      </w:r>
      <w:r>
        <w:rPr>
          <w:spacing w:val="-3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occurring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set.</w:t>
      </w:r>
    </w:p>
    <w:p w14:paraId="6D977CC0" w14:textId="77777777" w:rsidR="00CB6F9E" w:rsidRDefault="00CB6F9E">
      <w:pPr>
        <w:pStyle w:val="BodyText"/>
        <w:spacing w:before="11"/>
        <w:rPr>
          <w:sz w:val="25"/>
        </w:rPr>
      </w:pPr>
    </w:p>
    <w:p w14:paraId="6799C2E4" w14:textId="77777777" w:rsidR="00CB6F9E" w:rsidRDefault="00000000">
      <w:pPr>
        <w:pStyle w:val="BodyText"/>
        <w:spacing w:line="285" w:lineRule="auto"/>
        <w:ind w:left="100"/>
      </w:pPr>
      <w:r>
        <w:t>An</w:t>
      </w:r>
      <w:r>
        <w:rPr>
          <w:spacing w:val="-5"/>
        </w:rPr>
        <w:t xml:space="preserve"> </w:t>
      </w:r>
      <w:proofErr w:type="spellStart"/>
      <w:r>
        <w:t>N­gram</w:t>
      </w:r>
      <w:proofErr w:type="spellEnd"/>
      <w:r>
        <w:rPr>
          <w:spacing w:val="-5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does.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tweet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categorized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to,</w:t>
      </w:r>
    </w:p>
    <w:p w14:paraId="10D68976" w14:textId="77777777" w:rsidR="00CB6F9E" w:rsidRDefault="00000000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276202EC" wp14:editId="7616E775">
            <wp:simplePos x="0" y="0"/>
            <wp:positionH relativeFrom="page">
              <wp:posOffset>3349625</wp:posOffset>
            </wp:positionH>
            <wp:positionV relativeFrom="paragraph">
              <wp:posOffset>231775</wp:posOffset>
            </wp:positionV>
            <wp:extent cx="1099820" cy="21463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033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4252C" w14:textId="77777777" w:rsidR="00CB6F9E" w:rsidRDefault="00000000">
      <w:pPr>
        <w:spacing w:before="90"/>
        <w:ind w:left="181" w:right="267"/>
        <w:jc w:val="center"/>
        <w:rPr>
          <w:rFonts w:ascii="Arial" w:hAnsi="Arial"/>
          <w:i/>
        </w:rPr>
      </w:pPr>
      <w:r>
        <w:rPr>
          <w:rFonts w:ascii="Arial" w:hAnsi="Arial"/>
          <w:i/>
        </w:rPr>
        <w:t>Formula</w:t>
      </w:r>
      <w:r>
        <w:rPr>
          <w:rFonts w:ascii="Arial" w:hAnsi="Arial"/>
          <w:i/>
          <w:spacing w:val="-8"/>
        </w:rPr>
        <w:t xml:space="preserve"> </w:t>
      </w:r>
      <w:proofErr w:type="gramStart"/>
      <w:r>
        <w:rPr>
          <w:rFonts w:ascii="Arial" w:hAnsi="Arial"/>
          <w:i/>
        </w:rPr>
        <w:t>2.4.4.6:Objective</w:t>
      </w:r>
      <w:proofErr w:type="gramEnd"/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function</w:t>
      </w:r>
      <w:r>
        <w:rPr>
          <w:rFonts w:ascii="Arial" w:hAnsi="Arial"/>
          <w:i/>
          <w:spacing w:val="-8"/>
        </w:rPr>
        <w:t xml:space="preserve"> </w:t>
      </w:r>
      <w:r>
        <w:rPr>
          <w:rFonts w:ascii="Arial" w:hAnsi="Arial"/>
          <w:i/>
        </w:rPr>
        <w:t>of</w:t>
      </w:r>
      <w:r>
        <w:rPr>
          <w:rFonts w:ascii="Arial" w:hAnsi="Arial"/>
          <w:i/>
          <w:spacing w:val="-8"/>
        </w:rPr>
        <w:t xml:space="preserve"> </w:t>
      </w:r>
      <w:proofErr w:type="spellStart"/>
      <w:r>
        <w:rPr>
          <w:rFonts w:ascii="Arial" w:hAnsi="Arial"/>
          <w:i/>
        </w:rPr>
        <w:t>n­gram</w:t>
      </w:r>
      <w:proofErr w:type="spellEnd"/>
      <w:r>
        <w:rPr>
          <w:rFonts w:ascii="Arial" w:hAnsi="Arial"/>
          <w:i/>
        </w:rPr>
        <w:t>.</w:t>
      </w:r>
    </w:p>
    <w:p w14:paraId="49F2D064" w14:textId="77777777" w:rsidR="00CB6F9E" w:rsidRDefault="00CB6F9E">
      <w:pPr>
        <w:jc w:val="center"/>
        <w:rPr>
          <w:rFonts w:ascii="Arial" w:hAnsi="Arial"/>
        </w:rPr>
        <w:sectPr w:rsidR="00CB6F9E">
          <w:type w:val="continuous"/>
          <w:pgSz w:w="12240" w:h="15840"/>
          <w:pgMar w:top="1500" w:right="1280" w:bottom="280" w:left="1340" w:header="720" w:footer="720" w:gutter="0"/>
          <w:cols w:space="720"/>
        </w:sectPr>
      </w:pPr>
    </w:p>
    <w:p w14:paraId="03316A24" w14:textId="77777777" w:rsidR="00CB6F9E" w:rsidRDefault="00000000">
      <w:pPr>
        <w:pStyle w:val="BodyText"/>
        <w:spacing w:before="78"/>
        <w:ind w:left="100"/>
      </w:pPr>
      <w:r>
        <w:lastRenderedPageBreak/>
        <w:t>and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Baye's</w:t>
      </w:r>
      <w:proofErr w:type="spellEnd"/>
      <w:r>
        <w:rPr>
          <w:spacing w:val="-5"/>
        </w:rPr>
        <w:t xml:space="preserve"> </w:t>
      </w:r>
      <w:r>
        <w:t>rule,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rewritten</w:t>
      </w:r>
      <w:r>
        <w:rPr>
          <w:spacing w:val="-4"/>
        </w:rPr>
        <w:t xml:space="preserve"> </w:t>
      </w:r>
      <w:r>
        <w:t>as,</w:t>
      </w:r>
    </w:p>
    <w:p w14:paraId="19C1AA71" w14:textId="77777777" w:rsidR="00CB6F9E" w:rsidRDefault="00CB6F9E">
      <w:pPr>
        <w:pStyle w:val="BodyText"/>
        <w:rPr>
          <w:sz w:val="20"/>
        </w:rPr>
      </w:pPr>
    </w:p>
    <w:p w14:paraId="35B46FD8" w14:textId="77777777" w:rsidR="00CB6F9E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67BA5788" wp14:editId="72BCE920">
            <wp:simplePos x="0" y="0"/>
            <wp:positionH relativeFrom="page">
              <wp:posOffset>2305050</wp:posOffset>
            </wp:positionH>
            <wp:positionV relativeFrom="paragraph">
              <wp:posOffset>120015</wp:posOffset>
            </wp:positionV>
            <wp:extent cx="3124200" cy="125730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38430" w14:textId="77777777" w:rsidR="00CB6F9E" w:rsidRDefault="00000000">
      <w:pPr>
        <w:spacing w:before="154"/>
        <w:ind w:left="186" w:right="267"/>
        <w:jc w:val="center"/>
        <w:rPr>
          <w:rFonts w:ascii="Arial" w:hAnsi="Arial"/>
          <w:i/>
        </w:rPr>
      </w:pPr>
      <w:r>
        <w:rPr>
          <w:rFonts w:ascii="Arial" w:hAnsi="Arial"/>
          <w:i/>
        </w:rPr>
        <w:t>Formula</w:t>
      </w:r>
      <w:r>
        <w:rPr>
          <w:rFonts w:ascii="Arial" w:hAnsi="Arial"/>
          <w:i/>
          <w:spacing w:val="-8"/>
        </w:rPr>
        <w:t xml:space="preserve"> </w:t>
      </w:r>
      <w:proofErr w:type="gramStart"/>
      <w:r>
        <w:rPr>
          <w:rFonts w:ascii="Arial" w:hAnsi="Arial"/>
          <w:i/>
        </w:rPr>
        <w:t>2.4.4.7:Objective</w:t>
      </w:r>
      <w:proofErr w:type="gramEnd"/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function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rewritten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using</w:t>
      </w:r>
      <w:r>
        <w:rPr>
          <w:rFonts w:ascii="Arial" w:hAnsi="Arial"/>
          <w:i/>
          <w:spacing w:val="-7"/>
        </w:rPr>
        <w:t xml:space="preserve"> </w:t>
      </w:r>
      <w:proofErr w:type="spellStart"/>
      <w:r>
        <w:rPr>
          <w:rFonts w:ascii="Arial" w:hAnsi="Arial"/>
          <w:i/>
        </w:rPr>
        <w:t>baye’s</w:t>
      </w:r>
      <w:proofErr w:type="spellEnd"/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rule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of</w:t>
      </w:r>
      <w:r>
        <w:rPr>
          <w:rFonts w:ascii="Arial" w:hAnsi="Arial"/>
          <w:i/>
          <w:spacing w:val="-7"/>
        </w:rPr>
        <w:t xml:space="preserve"> </w:t>
      </w:r>
      <w:proofErr w:type="spellStart"/>
      <w:r>
        <w:rPr>
          <w:rFonts w:ascii="Arial" w:hAnsi="Arial"/>
          <w:i/>
        </w:rPr>
        <w:t>n­gram</w:t>
      </w:r>
      <w:proofErr w:type="spellEnd"/>
      <w:r>
        <w:rPr>
          <w:rFonts w:ascii="Arial" w:hAnsi="Arial"/>
          <w:i/>
        </w:rPr>
        <w:t>.</w:t>
      </w:r>
    </w:p>
    <w:p w14:paraId="616313A8" w14:textId="77777777" w:rsidR="00CB6F9E" w:rsidRDefault="00CB6F9E">
      <w:pPr>
        <w:pStyle w:val="BodyText"/>
        <w:spacing w:before="1"/>
        <w:rPr>
          <w:rFonts w:ascii="Arial"/>
          <w:i/>
        </w:rPr>
      </w:pPr>
    </w:p>
    <w:p w14:paraId="30F5F54A" w14:textId="77777777" w:rsidR="00CB6F9E" w:rsidRDefault="00CB6F9E">
      <w:pPr>
        <w:rPr>
          <w:rFonts w:ascii="Arial"/>
        </w:rPr>
        <w:sectPr w:rsidR="00CB6F9E">
          <w:pgSz w:w="12240" w:h="15840"/>
          <w:pgMar w:top="1380" w:right="1280" w:bottom="1300" w:left="1340" w:header="0" w:footer="1109" w:gutter="0"/>
          <w:cols w:space="720"/>
        </w:sectPr>
      </w:pPr>
    </w:p>
    <w:p w14:paraId="66CFE8E1" w14:textId="77777777" w:rsidR="00CB6F9E" w:rsidRDefault="00000000">
      <w:pPr>
        <w:pStyle w:val="BodyText"/>
        <w:spacing w:before="93"/>
        <w:ind w:left="130"/>
        <w:rPr>
          <w:rFonts w:ascii="Times New Roman"/>
          <w:i/>
        </w:rPr>
      </w:pPr>
      <w:r>
        <w:rPr>
          <w:rFonts w:ascii="Times New Roman"/>
          <w:i/>
          <w:spacing w:val="-1"/>
        </w:rPr>
        <w:t>P</w:t>
      </w:r>
      <w:r>
        <w:rPr>
          <w:rFonts w:ascii="Times New Roman"/>
          <w:i/>
          <w:spacing w:val="-26"/>
        </w:rPr>
        <w:t xml:space="preserve"> </w:t>
      </w:r>
      <w:r>
        <w:rPr>
          <w:rFonts w:ascii="Times New Roman"/>
          <w:spacing w:val="-1"/>
        </w:rPr>
        <w:t>(</w:t>
      </w:r>
      <w:proofErr w:type="spellStart"/>
      <w:r>
        <w:rPr>
          <w:rFonts w:ascii="Times New Roman"/>
          <w:i/>
          <w:spacing w:val="-1"/>
        </w:rPr>
        <w:t>d</w:t>
      </w:r>
      <w:r>
        <w:rPr>
          <w:rFonts w:ascii="Times New Roman"/>
          <w:spacing w:val="-1"/>
        </w:rPr>
        <w:t>|</w:t>
      </w:r>
      <w:r>
        <w:rPr>
          <w:rFonts w:ascii="Times New Roman"/>
          <w:i/>
          <w:spacing w:val="-1"/>
        </w:rPr>
        <w:t>c</w:t>
      </w:r>
      <w:proofErr w:type="spellEnd"/>
      <w:r>
        <w:rPr>
          <w:rFonts w:ascii="Times New Roman"/>
          <w:spacing w:val="-1"/>
        </w:rPr>
        <w:t>)</w:t>
      </w:r>
      <w:r>
        <w:rPr>
          <w:rFonts w:ascii="Times New Roman"/>
          <w:spacing w:val="-18"/>
        </w:rPr>
        <w:t xml:space="preserve"> </w:t>
      </w:r>
      <w:r>
        <w:rPr>
          <w:spacing w:val="-1"/>
        </w:rPr>
        <w:t>is the likelihood of</w:t>
      </w:r>
      <w:r>
        <w:rPr>
          <w:spacing w:val="36"/>
        </w:rPr>
        <w:t xml:space="preserve"> </w:t>
      </w:r>
      <w:r>
        <w:rPr>
          <w:rFonts w:ascii="Times New Roman"/>
          <w:i/>
          <w:spacing w:val="-1"/>
        </w:rPr>
        <w:t>d</w:t>
      </w:r>
      <w:r>
        <w:rPr>
          <w:rFonts w:ascii="Times New Roman"/>
          <w:i/>
          <w:spacing w:val="39"/>
        </w:rPr>
        <w:t xml:space="preserve"> </w:t>
      </w:r>
      <w:r>
        <w:rPr>
          <w:spacing w:val="-1"/>
        </w:rPr>
        <w:t xml:space="preserve">under </w:t>
      </w:r>
      <w:r>
        <w:t>category</w:t>
      </w:r>
      <w:r>
        <w:rPr>
          <w:spacing w:val="23"/>
        </w:rPr>
        <w:t xml:space="preserve"> </w:t>
      </w:r>
      <w:r>
        <w:rPr>
          <w:rFonts w:ascii="Times New Roman"/>
          <w:i/>
        </w:rPr>
        <w:t>c</w:t>
      </w:r>
    </w:p>
    <w:p w14:paraId="5125E723" w14:textId="77777777" w:rsidR="00CB6F9E" w:rsidRDefault="00000000">
      <w:pPr>
        <w:pStyle w:val="BodyText"/>
        <w:spacing w:before="76"/>
        <w:ind w:left="100"/>
      </w:pPr>
      <w:r>
        <w:t>model.</w:t>
      </w:r>
    </w:p>
    <w:p w14:paraId="36211D08" w14:textId="77777777" w:rsidR="00CB6F9E" w:rsidRDefault="00000000">
      <w:pPr>
        <w:pStyle w:val="BodyText"/>
        <w:spacing w:before="93"/>
        <w:ind w:left="65"/>
      </w:pPr>
      <w:r>
        <w:br w:type="column"/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computed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proofErr w:type="spellStart"/>
      <w:r>
        <w:t>n­gram</w:t>
      </w:r>
      <w:proofErr w:type="spellEnd"/>
      <w:r>
        <w:rPr>
          <w:spacing w:val="-5"/>
        </w:rPr>
        <w:t xml:space="preserve"> </w:t>
      </w:r>
      <w:r>
        <w:t>language</w:t>
      </w:r>
    </w:p>
    <w:p w14:paraId="2F63844A" w14:textId="77777777" w:rsidR="00CB6F9E" w:rsidRDefault="00CB6F9E">
      <w:pPr>
        <w:sectPr w:rsidR="00CB6F9E">
          <w:type w:val="continuous"/>
          <w:pgSz w:w="12240" w:h="15840"/>
          <w:pgMar w:top="1500" w:right="1280" w:bottom="280" w:left="1340" w:header="720" w:footer="720" w:gutter="0"/>
          <w:cols w:num="2" w:space="720" w:equalWidth="0">
            <w:col w:w="4428" w:space="40"/>
            <w:col w:w="5152"/>
          </w:cols>
        </w:sectPr>
      </w:pPr>
    </w:p>
    <w:p w14:paraId="17D6D032" w14:textId="77777777" w:rsidR="00CB6F9E" w:rsidRDefault="00000000">
      <w:pPr>
        <w:pStyle w:val="Heading4"/>
        <w:spacing w:before="47" w:line="285" w:lineRule="auto"/>
      </w:pPr>
      <w:r>
        <w:t>An</w:t>
      </w:r>
      <w:r>
        <w:rPr>
          <w:spacing w:val="-5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proofErr w:type="spellStart"/>
      <w:r>
        <w:t>n­gram</w:t>
      </w:r>
      <w:proofErr w:type="spellEnd"/>
      <w:r>
        <w:rPr>
          <w:spacing w:val="-5"/>
        </w:rPr>
        <w:t xml:space="preserve"> </w:t>
      </w:r>
      <w:r>
        <w:t>classifiers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fact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generalization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Bayes.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unigram classifier with Laplace smoothing corresponds exactly to the traditional naive</w:t>
      </w:r>
      <w:r>
        <w:rPr>
          <w:spacing w:val="1"/>
        </w:rPr>
        <w:t xml:space="preserve"> </w:t>
      </w:r>
      <w:r>
        <w:t>Bayes</w:t>
      </w:r>
      <w:r>
        <w:rPr>
          <w:spacing w:val="-2"/>
        </w:rPr>
        <w:t xml:space="preserve"> </w:t>
      </w:r>
      <w:r>
        <w:t>classifier.</w:t>
      </w:r>
    </w:p>
    <w:p w14:paraId="26FDC251" w14:textId="77777777" w:rsidR="00CB6F9E" w:rsidRDefault="00CB6F9E">
      <w:pPr>
        <w:pStyle w:val="BodyText"/>
        <w:spacing w:before="10"/>
        <w:rPr>
          <w:rFonts w:ascii="Arial"/>
          <w:b/>
          <w:sz w:val="25"/>
        </w:rPr>
      </w:pPr>
    </w:p>
    <w:p w14:paraId="70146115" w14:textId="77777777" w:rsidR="00CB6F9E" w:rsidRDefault="00000000">
      <w:pPr>
        <w:pStyle w:val="BodyText"/>
        <w:spacing w:line="285" w:lineRule="auto"/>
        <w:ind w:left="100" w:right="291"/>
      </w:pPr>
      <w:r>
        <w:t>Since we use bag of words model, meaning we translate this sentence: "I don't like chocolate"</w:t>
      </w:r>
      <w:r>
        <w:rPr>
          <w:spacing w:val="-59"/>
        </w:rPr>
        <w:t xml:space="preserve"> </w:t>
      </w:r>
      <w:r>
        <w:t>into "I", "don't", "like", "chocolate", we could try to use bigram model to take care of negation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"don't</w:t>
      </w:r>
      <w:r>
        <w:rPr>
          <w:spacing w:val="-5"/>
        </w:rPr>
        <w:t xml:space="preserve"> </w:t>
      </w:r>
      <w:r>
        <w:t>like"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example.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bigrams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results,</w:t>
      </w:r>
    </w:p>
    <w:p w14:paraId="58DD63A7" w14:textId="77777777" w:rsidR="00CB6F9E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54485FF8" wp14:editId="779683EF">
            <wp:simplePos x="0" y="0"/>
            <wp:positionH relativeFrom="page">
              <wp:posOffset>2714625</wp:posOffset>
            </wp:positionH>
            <wp:positionV relativeFrom="paragraph">
              <wp:posOffset>194945</wp:posOffset>
            </wp:positionV>
            <wp:extent cx="2305050" cy="723900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357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4F5C7" w14:textId="77777777" w:rsidR="00CB6F9E" w:rsidRDefault="00000000">
      <w:pPr>
        <w:spacing w:before="94"/>
        <w:ind w:left="384" w:right="443"/>
        <w:jc w:val="center"/>
        <w:rPr>
          <w:rFonts w:ascii="Arial"/>
          <w:i/>
        </w:rPr>
      </w:pPr>
      <w:r>
        <w:rPr>
          <w:rFonts w:ascii="Arial"/>
          <w:i/>
        </w:rPr>
        <w:t>Formula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2.4.4.8: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  <w:color w:val="252525"/>
        </w:rPr>
        <w:t>Results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the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naive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bayes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classifier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with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bigram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features</w:t>
      </w:r>
      <w:r>
        <w:rPr>
          <w:rFonts w:ascii="Arial"/>
          <w:i/>
        </w:rPr>
        <w:t>.</w:t>
      </w:r>
    </w:p>
    <w:p w14:paraId="3095B3A7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7A19D7C5" w14:textId="77777777" w:rsidR="00CB6F9E" w:rsidRDefault="00000000">
      <w:pPr>
        <w:pStyle w:val="BodyText"/>
        <w:spacing w:line="285" w:lineRule="auto"/>
        <w:ind w:left="100"/>
      </w:pPr>
      <w:r>
        <w:t>Using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bigram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slightly</w:t>
      </w:r>
      <w:r>
        <w:rPr>
          <w:spacing w:val="-5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0.01.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unigram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bigram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more.</w:t>
      </w:r>
    </w:p>
    <w:p w14:paraId="4C77930E" w14:textId="77777777" w:rsidR="00CB6F9E" w:rsidRDefault="00000000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645055AB" wp14:editId="78F3660C">
            <wp:simplePos x="0" y="0"/>
            <wp:positionH relativeFrom="page">
              <wp:posOffset>2676525</wp:posOffset>
            </wp:positionH>
            <wp:positionV relativeFrom="paragraph">
              <wp:posOffset>236220</wp:posOffset>
            </wp:positionV>
            <wp:extent cx="2387600" cy="713105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357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16EE8" w14:textId="77777777" w:rsidR="00CB6F9E" w:rsidRDefault="00000000">
      <w:pPr>
        <w:spacing w:before="154"/>
        <w:ind w:left="505"/>
        <w:rPr>
          <w:rFonts w:ascii="Arial"/>
          <w:i/>
        </w:rPr>
      </w:pPr>
      <w:r>
        <w:rPr>
          <w:rFonts w:ascii="Arial"/>
          <w:i/>
        </w:rPr>
        <w:t>Formula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2.4.4.9: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  <w:color w:val="252525"/>
        </w:rPr>
        <w:t>Results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of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the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naive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bayes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classifier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with</w:t>
      </w:r>
      <w:r>
        <w:rPr>
          <w:rFonts w:ascii="Arial"/>
          <w:i/>
          <w:color w:val="252525"/>
          <w:spacing w:val="-5"/>
        </w:rPr>
        <w:t xml:space="preserve"> </w:t>
      </w:r>
      <w:r>
        <w:rPr>
          <w:rFonts w:ascii="Arial"/>
          <w:i/>
          <w:color w:val="252525"/>
        </w:rPr>
        <w:t>unigram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and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bigram</w:t>
      </w:r>
      <w:r>
        <w:rPr>
          <w:rFonts w:ascii="Arial"/>
          <w:i/>
          <w:color w:val="252525"/>
          <w:spacing w:val="-6"/>
        </w:rPr>
        <w:t xml:space="preserve"> </w:t>
      </w:r>
      <w:r>
        <w:rPr>
          <w:rFonts w:ascii="Arial"/>
          <w:i/>
          <w:color w:val="252525"/>
        </w:rPr>
        <w:t>features</w:t>
      </w:r>
      <w:r>
        <w:rPr>
          <w:rFonts w:ascii="Arial"/>
          <w:i/>
        </w:rPr>
        <w:t>.</w:t>
      </w:r>
    </w:p>
    <w:p w14:paraId="2918868F" w14:textId="77777777" w:rsidR="00CB6F9E" w:rsidRDefault="00CB6F9E">
      <w:pPr>
        <w:pStyle w:val="BodyText"/>
        <w:spacing w:before="2"/>
        <w:rPr>
          <w:rFonts w:ascii="Arial"/>
          <w:i/>
          <w:sz w:val="30"/>
        </w:rPr>
      </w:pPr>
    </w:p>
    <w:p w14:paraId="2CEEF258" w14:textId="77777777" w:rsidR="00CB6F9E" w:rsidRDefault="00000000">
      <w:pPr>
        <w:pStyle w:val="BodyText"/>
        <w:ind w:left="100"/>
      </w:pPr>
      <w:r>
        <w:t>and</w:t>
      </w:r>
      <w:r>
        <w:rPr>
          <w:spacing w:val="-6"/>
        </w:rPr>
        <w:t xml:space="preserve"> </w:t>
      </w:r>
      <w:r>
        <w:t>indeed,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increased</w:t>
      </w:r>
      <w:r>
        <w:rPr>
          <w:spacing w:val="-5"/>
        </w:rPr>
        <w:t xml:space="preserve"> </w:t>
      </w:r>
      <w:r>
        <w:t>slightly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0.02</w:t>
      </w:r>
      <w:r>
        <w:rPr>
          <w:spacing w:val="-5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baseline.</w:t>
      </w:r>
    </w:p>
    <w:p w14:paraId="65D3DE00" w14:textId="77777777" w:rsidR="00CB6F9E" w:rsidRDefault="00CB6F9E">
      <w:pPr>
        <w:sectPr w:rsidR="00CB6F9E">
          <w:type w:val="continuous"/>
          <w:pgSz w:w="12240" w:h="15840"/>
          <w:pgMar w:top="1500" w:right="1280" w:bottom="280" w:left="1340" w:header="720" w:footer="720" w:gutter="0"/>
          <w:cols w:space="720"/>
        </w:sectPr>
      </w:pPr>
    </w:p>
    <w:p w14:paraId="0BF8A382" w14:textId="77777777" w:rsidR="00CB6F9E" w:rsidRDefault="00000000">
      <w:pPr>
        <w:pStyle w:val="Heading1"/>
        <w:numPr>
          <w:ilvl w:val="0"/>
          <w:numId w:val="4"/>
        </w:numPr>
        <w:tabs>
          <w:tab w:val="left" w:pos="381"/>
        </w:tabs>
        <w:ind w:left="381" w:hanging="281"/>
      </w:pPr>
      <w:r>
        <w:lastRenderedPageBreak/>
        <w:t>Conclusion</w:t>
      </w:r>
    </w:p>
    <w:p w14:paraId="5CA56F37" w14:textId="77777777" w:rsidR="00CB6F9E" w:rsidRDefault="00000000">
      <w:pPr>
        <w:pStyle w:val="BodyText"/>
        <w:spacing w:before="84" w:line="285" w:lineRule="auto"/>
        <w:ind w:left="100" w:right="291" w:firstLine="720"/>
      </w:pPr>
      <w:r>
        <w:t>Nowadays,</w:t>
      </w:r>
      <w:r>
        <w:rPr>
          <w:spacing w:val="-6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opinion</w:t>
      </w:r>
      <w:r>
        <w:rPr>
          <w:spacing w:val="-5"/>
        </w:rPr>
        <w:t xml:space="preserve"> </w:t>
      </w:r>
      <w:r>
        <w:t>mining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hot</w:t>
      </w:r>
      <w:r>
        <w:rPr>
          <w:spacing w:val="-5"/>
        </w:rPr>
        <w:t xml:space="preserve"> </w:t>
      </w:r>
      <w:r>
        <w:t>topic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learning.</w:t>
      </w:r>
      <w:r>
        <w:rPr>
          <w:spacing w:val="-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 still far to detect the sentiments of s corpus of texts very accurately because of the</w:t>
      </w:r>
      <w:r>
        <w:rPr>
          <w:spacing w:val="1"/>
        </w:rPr>
        <w:t xml:space="preserve"> </w:t>
      </w:r>
      <w:r>
        <w:t>complexity in the English language and even more if we consider other languages such as</w:t>
      </w:r>
      <w:r>
        <w:rPr>
          <w:spacing w:val="1"/>
        </w:rPr>
        <w:t xml:space="preserve"> </w:t>
      </w:r>
      <w:r>
        <w:t>Chinese.</w:t>
      </w:r>
    </w:p>
    <w:p w14:paraId="51A88BA3" w14:textId="77777777" w:rsidR="00CB6F9E" w:rsidRDefault="00000000">
      <w:pPr>
        <w:pStyle w:val="BodyText"/>
        <w:spacing w:line="285" w:lineRule="auto"/>
        <w:ind w:left="100" w:right="163" w:firstLine="720"/>
      </w:pPr>
      <w:r>
        <w:t>In this project we tried to show the basic way of classifying tweets into positive or</w:t>
      </w:r>
      <w:r>
        <w:rPr>
          <w:spacing w:val="1"/>
        </w:rPr>
        <w:t xml:space="preserve"> </w:t>
      </w:r>
      <w:r>
        <w:t>negative category using Naive Bayes as baseline and how language models are related to the</w:t>
      </w:r>
      <w:r>
        <w:rPr>
          <w:spacing w:val="1"/>
        </w:rPr>
        <w:t xml:space="preserve"> </w:t>
      </w:r>
      <w:r>
        <w:t xml:space="preserve">Naive Bayes and can produce better results. We could further improve our classifier </w:t>
      </w:r>
      <w:r>
        <w:rPr>
          <w:color w:val="444444"/>
        </w:rPr>
        <w:t>by trying to</w:t>
      </w:r>
      <w:r>
        <w:rPr>
          <w:color w:val="444444"/>
          <w:spacing w:val="-59"/>
        </w:rPr>
        <w:t xml:space="preserve"> </w:t>
      </w:r>
      <w:r>
        <w:rPr>
          <w:color w:val="444444"/>
        </w:rPr>
        <w:t>extract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more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features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from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tweets,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trying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different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kinds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features,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tuning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parameters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naïve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Bayes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classifier,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or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trying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another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classifier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all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together.</w:t>
      </w:r>
    </w:p>
    <w:p w14:paraId="7D899B06" w14:textId="2D07F416" w:rsidR="00DB7480" w:rsidRDefault="00DB7480" w:rsidP="00DB7480">
      <w:pPr>
        <w:tabs>
          <w:tab w:val="left" w:pos="819"/>
          <w:tab w:val="left" w:pos="820"/>
        </w:tabs>
        <w:spacing w:line="285" w:lineRule="auto"/>
        <w:ind w:right="720"/>
        <w:sectPr w:rsidR="00DB7480">
          <w:pgSz w:w="12240" w:h="15840"/>
          <w:pgMar w:top="1500" w:right="1280" w:bottom="1300" w:left="1340" w:header="0" w:footer="1109" w:gutter="0"/>
          <w:cols w:space="720"/>
        </w:sectPr>
      </w:pPr>
    </w:p>
    <w:p w14:paraId="230D2DD1" w14:textId="77777777" w:rsidR="00CB6F9E" w:rsidRDefault="00CB6F9E">
      <w:pPr>
        <w:pStyle w:val="ListParagraph"/>
        <w:tabs>
          <w:tab w:val="left" w:pos="819"/>
          <w:tab w:val="left" w:pos="820"/>
        </w:tabs>
        <w:spacing w:before="47"/>
        <w:ind w:left="0" w:firstLine="0"/>
      </w:pPr>
    </w:p>
    <w:sectPr w:rsidR="00CB6F9E">
      <w:pgSz w:w="12240" w:h="15840"/>
      <w:pgMar w:top="1500" w:right="1280" w:bottom="1300" w:left="1340" w:header="0" w:footer="11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372A1" w14:textId="77777777" w:rsidR="003B49F7" w:rsidRDefault="003B49F7">
      <w:r>
        <w:separator/>
      </w:r>
    </w:p>
  </w:endnote>
  <w:endnote w:type="continuationSeparator" w:id="0">
    <w:p w14:paraId="59C92838" w14:textId="77777777" w:rsidR="003B49F7" w:rsidRDefault="003B4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75EFF" w14:textId="77777777" w:rsidR="00CB6F9E" w:rsidRDefault="00000000">
    <w:pPr>
      <w:pStyle w:val="BodyText"/>
      <w:spacing w:line="14" w:lineRule="auto"/>
      <w:rPr>
        <w:sz w:val="20"/>
      </w:rPr>
    </w:pPr>
    <w:r>
      <w:pict w14:anchorId="2744BD6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25pt;margin-top:725.5pt;width:18.25pt;height:14.3pt;z-index:-251658752;mso-position-horizontal-relative:page;mso-position-vertical-relative:page;mso-width-relative:page;mso-height-relative:page" filled="f" stroked="f">
          <v:textbox inset="0,0,0,0">
            <w:txbxContent>
              <w:p w14:paraId="3B620AEA" w14:textId="77777777" w:rsidR="00CB6F9E" w:rsidRDefault="00000000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9DCE9" w14:textId="77777777" w:rsidR="003B49F7" w:rsidRDefault="003B49F7">
      <w:r>
        <w:separator/>
      </w:r>
    </w:p>
  </w:footnote>
  <w:footnote w:type="continuationSeparator" w:id="0">
    <w:p w14:paraId="7726EB01" w14:textId="77777777" w:rsidR="003B49F7" w:rsidRDefault="003B49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39341B"/>
    <w:multiLevelType w:val="multilevel"/>
    <w:tmpl w:val="9239341B"/>
    <w:lvl w:ilvl="0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B5E306ED"/>
    <w:multiLevelType w:val="multilevel"/>
    <w:tmpl w:val="B5E306ED"/>
    <w:lvl w:ilvl="0">
      <w:start w:val="2"/>
      <w:numFmt w:val="decimal"/>
      <w:lvlText w:val="%1"/>
      <w:lvlJc w:val="left"/>
      <w:pPr>
        <w:ind w:left="602" w:hanging="50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02" w:hanging="50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02" w:hanging="503"/>
        <w:jc w:val="left"/>
      </w:pPr>
      <w:rPr>
        <w:rFonts w:ascii="Trebuchet MS" w:eastAsia="Trebuchet MS" w:hAnsi="Trebuchet MS" w:cs="Trebuchet MS" w:hint="default"/>
        <w:b/>
        <w:bCs/>
        <w:color w:val="666666"/>
        <w:w w:val="56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06" w:hanging="5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8" w:hanging="5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0" w:hanging="5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2" w:hanging="5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4" w:hanging="5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6" w:hanging="503"/>
      </w:pPr>
      <w:rPr>
        <w:rFonts w:hint="default"/>
        <w:lang w:val="en-US" w:eastAsia="en-US" w:bidi="ar-SA"/>
      </w:rPr>
    </w:lvl>
  </w:abstractNum>
  <w:abstractNum w:abstractNumId="2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321" w:hanging="222"/>
        <w:jc w:val="left"/>
      </w:pPr>
      <w:rPr>
        <w:rFonts w:ascii="Trebuchet MS" w:eastAsia="Trebuchet MS" w:hAnsi="Trebuchet MS" w:cs="Trebuchet MS" w:hint="default"/>
        <w:w w:val="51"/>
        <w:sz w:val="31"/>
        <w:szCs w:val="3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4" w:hanging="285"/>
        <w:jc w:val="left"/>
      </w:pPr>
      <w:rPr>
        <w:rFonts w:ascii="Trebuchet MS" w:eastAsia="Trebuchet MS" w:hAnsi="Trebuchet MS" w:cs="Trebuchet MS" w:hint="default"/>
        <w:b/>
        <w:bCs/>
        <w:w w:val="57"/>
        <w:sz w:val="25"/>
        <w:szCs w:val="25"/>
        <w:lang w:val="en-US" w:eastAsia="en-US" w:bidi="ar-SA"/>
      </w:rPr>
    </w:lvl>
    <w:lvl w:ilvl="2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7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0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CF092B84"/>
    <w:multiLevelType w:val="multilevel"/>
    <w:tmpl w:val="CF092B84"/>
    <w:lvl w:ilvl="0">
      <w:start w:val="2"/>
      <w:numFmt w:val="decimal"/>
      <w:lvlText w:val="%1."/>
      <w:lvlJc w:val="left"/>
      <w:pPr>
        <w:ind w:left="704" w:hanging="245"/>
        <w:jc w:val="left"/>
      </w:pPr>
      <w:rPr>
        <w:rFonts w:ascii="Arial MT" w:eastAsia="Arial MT" w:hAnsi="Arial MT" w:cs="Arial MT" w:hint="default"/>
        <w:color w:val="1154CC"/>
        <w:spacing w:val="-1"/>
        <w:w w:val="100"/>
        <w:sz w:val="22"/>
        <w:szCs w:val="22"/>
        <w:u w:val="single" w:color="1154CC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6" w:hanging="367"/>
        <w:jc w:val="left"/>
      </w:pPr>
      <w:rPr>
        <w:rFonts w:ascii="Arial MT" w:eastAsia="Arial MT" w:hAnsi="Arial MT" w:cs="Arial MT" w:hint="default"/>
        <w:color w:val="1154CC"/>
        <w:spacing w:val="-1"/>
        <w:w w:val="100"/>
        <w:sz w:val="22"/>
        <w:szCs w:val="22"/>
        <w:u w:val="single" w:color="1154CC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30" w:hanging="551"/>
        <w:jc w:val="left"/>
      </w:pPr>
      <w:rPr>
        <w:rFonts w:ascii="Arial MT" w:eastAsia="Arial MT" w:hAnsi="Arial MT" w:cs="Arial MT" w:hint="default"/>
        <w:color w:val="1154CC"/>
        <w:spacing w:val="-1"/>
        <w:w w:val="100"/>
        <w:sz w:val="22"/>
        <w:szCs w:val="22"/>
        <w:u w:val="single" w:color="1154CC"/>
        <w:lang w:val="en-US" w:eastAsia="en-US" w:bidi="ar-SA"/>
      </w:rPr>
    </w:lvl>
    <w:lvl w:ilvl="3">
      <w:numFmt w:val="bullet"/>
      <w:lvlText w:val="•"/>
      <w:lvlJc w:val="left"/>
      <w:pPr>
        <w:ind w:left="2725" w:hanging="5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0" w:hanging="5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5" w:hanging="5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0" w:hanging="5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5" w:hanging="5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0" w:hanging="551"/>
      </w:pPr>
      <w:rPr>
        <w:rFonts w:hint="default"/>
        <w:lang w:val="en-US" w:eastAsia="en-US" w:bidi="ar-SA"/>
      </w:rPr>
    </w:lvl>
  </w:abstractNum>
  <w:abstractNum w:abstractNumId="4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1186" w:hanging="3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6" w:hanging="367"/>
        <w:jc w:val="left"/>
      </w:pPr>
      <w:rPr>
        <w:rFonts w:ascii="Arial MT" w:eastAsia="Arial MT" w:hAnsi="Arial MT" w:cs="Arial MT" w:hint="default"/>
        <w:color w:val="1154CC"/>
        <w:spacing w:val="-1"/>
        <w:w w:val="100"/>
        <w:sz w:val="22"/>
        <w:szCs w:val="22"/>
        <w:u w:val="single" w:color="1154CC"/>
        <w:lang w:val="en-US" w:eastAsia="en-US" w:bidi="ar-SA"/>
      </w:rPr>
    </w:lvl>
    <w:lvl w:ilvl="2">
      <w:numFmt w:val="bullet"/>
      <w:lvlText w:val="•"/>
      <w:lvlJc w:val="left"/>
      <w:pPr>
        <w:ind w:left="2868" w:hanging="3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12" w:hanging="3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6" w:hanging="3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4" w:hanging="3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8" w:hanging="3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2" w:hanging="367"/>
      </w:pPr>
      <w:rPr>
        <w:rFonts w:hint="default"/>
        <w:lang w:val="en-US" w:eastAsia="en-US" w:bidi="ar-SA"/>
      </w:rPr>
    </w:lvl>
  </w:abstractNum>
  <w:abstractNum w:abstractNumId="5" w15:restartNumberingAfterBreak="0">
    <w:nsid w:val="0248C179"/>
    <w:multiLevelType w:val="multilevel"/>
    <w:tmpl w:val="0248C179"/>
    <w:lvl w:ilvl="0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3D62ECE"/>
    <w:multiLevelType w:val="multilevel"/>
    <w:tmpl w:val="03D62ECE"/>
    <w:lvl w:ilvl="0">
      <w:start w:val="2"/>
      <w:numFmt w:val="decimal"/>
      <w:lvlText w:val="%1"/>
      <w:lvlJc w:val="left"/>
      <w:pPr>
        <w:ind w:left="604" w:hanging="505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04" w:hanging="50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04" w:hanging="505"/>
        <w:jc w:val="left"/>
      </w:pPr>
      <w:rPr>
        <w:rFonts w:ascii="Trebuchet MS" w:eastAsia="Trebuchet MS" w:hAnsi="Trebuchet MS" w:cs="Trebuchet MS" w:hint="default"/>
        <w:b/>
        <w:bCs/>
        <w:color w:val="666666"/>
        <w:w w:val="56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06" w:hanging="5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8" w:hanging="5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0" w:hanging="5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2" w:hanging="5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4" w:hanging="5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6" w:hanging="505"/>
      </w:pPr>
      <w:rPr>
        <w:rFonts w:hint="default"/>
        <w:lang w:val="en-US" w:eastAsia="en-US" w:bidi="ar-SA"/>
      </w:rPr>
    </w:lvl>
  </w:abstractNum>
  <w:abstractNum w:abstractNumId="7" w15:restartNumberingAfterBreak="0">
    <w:nsid w:val="25B654F3"/>
    <w:multiLevelType w:val="multilevel"/>
    <w:tmpl w:val="25B654F3"/>
    <w:lvl w:ilvl="0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color w:val="252525"/>
        <w:w w:val="6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9ADCABA"/>
    <w:multiLevelType w:val="multilevel"/>
    <w:tmpl w:val="59ADCABA"/>
    <w:lvl w:ilvl="0">
      <w:start w:val="2"/>
      <w:numFmt w:val="decimal"/>
      <w:lvlText w:val="%1"/>
      <w:lvlJc w:val="left"/>
      <w:pPr>
        <w:ind w:left="1730" w:hanging="55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730" w:hanging="55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30" w:hanging="551"/>
        <w:jc w:val="left"/>
      </w:pPr>
      <w:rPr>
        <w:rFonts w:ascii="Arial MT" w:eastAsia="Arial MT" w:hAnsi="Arial MT" w:cs="Arial MT" w:hint="default"/>
        <w:color w:val="1154CC"/>
        <w:spacing w:val="-1"/>
        <w:w w:val="100"/>
        <w:sz w:val="22"/>
        <w:szCs w:val="22"/>
        <w:u w:val="single" w:color="1154CC"/>
        <w:lang w:val="en-US" w:eastAsia="en-US" w:bidi="ar-SA"/>
      </w:rPr>
    </w:lvl>
    <w:lvl w:ilvl="3">
      <w:numFmt w:val="bullet"/>
      <w:lvlText w:val="•"/>
      <w:lvlJc w:val="left"/>
      <w:pPr>
        <w:ind w:left="4104" w:hanging="5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2" w:hanging="5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5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8" w:hanging="5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6" w:hanging="5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4" w:hanging="551"/>
      </w:pPr>
      <w:rPr>
        <w:rFonts w:hint="default"/>
        <w:lang w:val="en-US" w:eastAsia="en-US" w:bidi="ar-SA"/>
      </w:rPr>
    </w:lvl>
  </w:abstractNum>
  <w:abstractNum w:abstractNumId="9" w15:restartNumberingAfterBreak="0">
    <w:nsid w:val="72183CF9"/>
    <w:multiLevelType w:val="multilevel"/>
    <w:tmpl w:val="72183CF9"/>
    <w:lvl w:ilvl="0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color w:val="252525"/>
        <w:w w:val="6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num w:numId="1" w16cid:durableId="1613437319">
    <w:abstractNumId w:val="4"/>
  </w:num>
  <w:num w:numId="2" w16cid:durableId="361442122">
    <w:abstractNumId w:val="3"/>
  </w:num>
  <w:num w:numId="3" w16cid:durableId="1453597589">
    <w:abstractNumId w:val="8"/>
  </w:num>
  <w:num w:numId="4" w16cid:durableId="1287159722">
    <w:abstractNumId w:val="2"/>
  </w:num>
  <w:num w:numId="5" w16cid:durableId="1857425777">
    <w:abstractNumId w:val="1"/>
  </w:num>
  <w:num w:numId="6" w16cid:durableId="540868735">
    <w:abstractNumId w:val="6"/>
  </w:num>
  <w:num w:numId="7" w16cid:durableId="935988437">
    <w:abstractNumId w:val="7"/>
  </w:num>
  <w:num w:numId="8" w16cid:durableId="1377243248">
    <w:abstractNumId w:val="9"/>
  </w:num>
  <w:num w:numId="9" w16cid:durableId="1960532210">
    <w:abstractNumId w:val="5"/>
  </w:num>
  <w:num w:numId="10" w16cid:durableId="1422022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6F9E"/>
    <w:rsid w:val="001C3F66"/>
    <w:rsid w:val="003B49F7"/>
    <w:rsid w:val="00B20917"/>
    <w:rsid w:val="00CB6F9E"/>
    <w:rsid w:val="00DB7480"/>
    <w:rsid w:val="03084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5B67872"/>
  <w15:docId w15:val="{AB2A2872-0A28-4444-89AB-780652C8A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159"/>
      <w:ind w:left="100"/>
      <w:outlineLvl w:val="0"/>
    </w:pPr>
    <w:rPr>
      <w:rFonts w:ascii="Trebuchet MS" w:eastAsia="Trebuchet MS" w:hAnsi="Trebuchet MS" w:cs="Trebuchet MS"/>
      <w:sz w:val="31"/>
      <w:szCs w:val="31"/>
    </w:rPr>
  </w:style>
  <w:style w:type="paragraph" w:styleId="Heading2">
    <w:name w:val="heading 2"/>
    <w:basedOn w:val="Normal"/>
    <w:next w:val="Normal"/>
    <w:uiPriority w:val="1"/>
    <w:qFormat/>
    <w:pPr>
      <w:spacing w:before="155"/>
      <w:ind w:left="433" w:hanging="334"/>
      <w:outlineLvl w:val="1"/>
    </w:pPr>
    <w:rPr>
      <w:rFonts w:ascii="Trebuchet MS" w:eastAsia="Trebuchet MS" w:hAnsi="Trebuchet MS" w:cs="Trebuchet MS"/>
      <w:b/>
      <w:bCs/>
      <w:sz w:val="25"/>
      <w:szCs w:val="25"/>
    </w:rPr>
  </w:style>
  <w:style w:type="paragraph" w:styleId="Heading3">
    <w:name w:val="heading 3"/>
    <w:basedOn w:val="Normal"/>
    <w:next w:val="Normal"/>
    <w:uiPriority w:val="1"/>
    <w:qFormat/>
    <w:pPr>
      <w:ind w:left="653" w:hanging="554"/>
      <w:outlineLvl w:val="2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Heading4">
    <w:name w:val="heading 4"/>
    <w:basedOn w:val="Normal"/>
    <w:next w:val="Normal"/>
    <w:uiPriority w:val="1"/>
    <w:qFormat/>
    <w:pPr>
      <w:ind w:left="100"/>
      <w:outlineLvl w:val="3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79"/>
      <w:ind w:left="175" w:firstLine="1890"/>
    </w:pPr>
    <w:rPr>
      <w:rFonts w:ascii="Trebuchet MS" w:eastAsia="Trebuchet MS" w:hAnsi="Trebuchet MS" w:cs="Trebuchet MS"/>
      <w:sz w:val="96"/>
      <w:szCs w:val="96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numpy.org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hyperlink" Target="https://www.python.org/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7.jpeg"/><Relationship Id="rId14" Type="http://schemas.openxmlformats.org/officeDocument/2006/relationships/hyperlink" Target="http://pandas.pydata.org/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8" Type="http://schemas.openxmlformats.org/officeDocument/2006/relationships/footer" Target="footer1.xm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hyperlink" Target="http://scikit-learn.org/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image" Target="media/image2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27</Pages>
  <Words>4548</Words>
  <Characters>25929</Characters>
  <Application>Microsoft Office Word</Application>
  <DocSecurity>0</DocSecurity>
  <Lines>216</Lines>
  <Paragraphs>60</Paragraphs>
  <ScaleCrop>false</ScaleCrop>
  <Company/>
  <LinksUpToDate>false</LinksUpToDate>
  <CharactersWithSpaces>30417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cp:lastModifiedBy>Happy Hemant Singh</cp:lastModifiedBy>
  <cp:revision>4</cp:revision>
  <dcterms:created xsi:type="dcterms:W3CDTF">2022-06-27T06:28:00Z</dcterms:created>
  <dcterms:modified xsi:type="dcterms:W3CDTF">2022-11-19T10:16:00Z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6A816C5A55684032AA5E4C59F3227E30</vt:lpwstr>
  </property>
</Properties>
</file>